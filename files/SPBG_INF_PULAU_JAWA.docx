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945F5" w14:textId="77777777" w:rsidR="00C57E4B" w:rsidRDefault="00C57E4B">
      <w:pPr>
        <w:pStyle w:val="Heading1"/>
        <w:spacing w:line="454" w:lineRule="exact"/>
        <w:ind w:right="815"/>
        <w:rPr>
          <w:rFonts w:ascii="Microsoft JhengHei" w:eastAsiaTheme="minorEastAsia"/>
          <w:lang w:eastAsia="zh-CN"/>
        </w:rPr>
      </w:pPr>
    </w:p>
    <w:p w14:paraId="1B6D7F87" w14:textId="77777777" w:rsidR="00C57E4B" w:rsidRDefault="00C57E4B">
      <w:pPr>
        <w:pStyle w:val="Heading1"/>
        <w:spacing w:line="454" w:lineRule="exact"/>
        <w:ind w:right="815"/>
        <w:rPr>
          <w:rFonts w:ascii="Microsoft JhengHei" w:eastAsiaTheme="minorEastAsia"/>
          <w:lang w:eastAsia="zh-CN"/>
        </w:rPr>
      </w:pPr>
    </w:p>
    <w:p w14:paraId="52C2285F" w14:textId="77777777" w:rsidR="00004C57" w:rsidRDefault="00F91804">
      <w:pPr>
        <w:pStyle w:val="Heading1"/>
        <w:spacing w:line="454" w:lineRule="exact"/>
        <w:ind w:right="815"/>
        <w:rPr>
          <w:rFonts w:ascii="Microsoft JhengHei" w:eastAsia="Microsoft JhengHei"/>
        </w:rPr>
      </w:pPr>
      <w:r>
        <w:rPr>
          <w:noProof/>
          <w:lang w:val="en-US" w:eastAsia="zh-CN"/>
        </w:rPr>
        <mc:AlternateContent>
          <mc:Choice Requires="wps">
            <w:drawing>
              <wp:anchor distT="0" distB="0" distL="114300" distR="114300" simplePos="0" relativeHeight="251662336" behindDoc="0" locked="0" layoutInCell="1" allowOverlap="1" wp14:anchorId="003574E6" wp14:editId="1DD24F68">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2D86F766" w14:textId="77777777" w:rsidR="00004C57" w:rsidRDefault="00F91804">
                            <w:pPr>
                              <w:spacing w:line="233" w:lineRule="exact"/>
                              <w:rPr>
                                <w:rFonts w:ascii="Microsoft JhengHei" w:eastAsia="Microsoft JhengHei"/>
                                <w:b/>
                                <w:sz w:val="18"/>
                              </w:rPr>
                            </w:pPr>
                            <w:r>
                              <w:rPr>
                                <w:rFonts w:ascii="Microsoft JhengHei" w:eastAsia="Microsoft JhengHei" w:hint="eastAsia"/>
                                <w:b/>
                                <w:sz w:val="18"/>
                              </w:rPr>
                              <w:t>中、印文版</w:t>
                            </w:r>
                          </w:p>
                        </w:txbxContent>
                      </wps:txbx>
                      <wps:bodyPr lIns="0" tIns="0" rIns="0" bIns="0" upright="1"/>
                    </wps:wsp>
                  </a:graphicData>
                </a:graphic>
              </wp:anchor>
            </w:drawing>
          </mc:Choice>
          <mc:Fallback>
            <w:pict>
              <v:shapetype w14:anchorId="003574E6" id="_x0000_t202" coordsize="21600,21600" o:spt="202" path="m,l,21600r21600,l21600,xe">
                <v:stroke joinstyle="miter"/>
                <v:path gradientshapeok="t" o:connecttype="rect"/>
              </v:shapetype>
              <v:shape id="Text Box 2" o:spid="_x0000_s1026" type="#_x0000_t202" style="position:absolute;left:0;text-align:left;margin-left:485.6pt;margin-top:8.35pt;width:45.6pt;height:12.15pt;z-index:2516623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" filled="f" strokeweight=".48pt">
                <v:textbox inset="0,0,0,0">
                  <w:txbxContent>
                    <w:p w14:paraId="2D86F766" w14:textId="77777777" w:rsidR="00004C57" w:rsidRDefault="00F91804">
                      <w:pPr>
                        <w:spacing w:line="233" w:lineRule="exact"/>
                        <w:rPr>
                          <w:rFonts w:ascii="Microsoft JhengHei" w:eastAsia="Microsoft JhengHei"/>
                          <w:b/>
                          <w:sz w:val="18"/>
                        </w:rPr>
                      </w:pPr>
                      <w:r>
                        <w:rPr>
                          <w:rFonts w:ascii="Microsoft JhengHei" w:eastAsia="Microsoft JhengHei" w:hint="eastAsia"/>
                          <w:b/>
                          <w:sz w:val="18"/>
                        </w:rPr>
                        <w:t>中、印文版</w:t>
                      </w:r>
                    </w:p>
                  </w:txbxContent>
                </v:textbox>
                <w10:wrap anchorx="page"/>
              </v:shape>
            </w:pict>
          </mc:Fallback>
        </mc:AlternateContent>
      </w:r>
      <w:r>
        <w:rPr>
          <w:rFonts w:ascii="Microsoft JhengHei" w:eastAsia="Microsoft JhengHei" w:hint="eastAsia"/>
        </w:rPr>
        <w:t>外國人入國工作費用及工資切結書</w:t>
      </w:r>
    </w:p>
    <w:p w14:paraId="7D93A58A" w14:textId="77777777" w:rsidR="00004C57" w:rsidRDefault="00F91804">
      <w:pPr>
        <w:spacing w:line="313" w:lineRule="exact"/>
        <w:ind w:left="842" w:right="1103"/>
        <w:jc w:val="center"/>
        <w:rPr>
          <w:b/>
          <w:sz w:val="32"/>
        </w:rPr>
      </w:pPr>
      <w:r>
        <w:rPr>
          <w:b/>
          <w:sz w:val="32"/>
        </w:rPr>
        <w:t>Surat Pernyataan Biaya dan Gaji Warga Negara Asing</w:t>
      </w:r>
    </w:p>
    <w:p w14:paraId="2442A7F4" w14:textId="77777777" w:rsidR="00004C57" w:rsidRDefault="00F91804">
      <w:pPr>
        <w:spacing w:line="364" w:lineRule="exact"/>
        <w:ind w:left="835" w:right="1103"/>
        <w:jc w:val="center"/>
        <w:rPr>
          <w:b/>
          <w:sz w:val="32"/>
        </w:rPr>
      </w:pPr>
      <w:r>
        <w:rPr>
          <w:b/>
          <w:sz w:val="32"/>
        </w:rPr>
        <w:t>yang Masuk Bekerja ke Republic of China</w:t>
      </w:r>
    </w:p>
    <w:p w14:paraId="2C320931" w14:textId="77777777" w:rsidR="00004C57" w:rsidRDefault="00F91804">
      <w:pPr>
        <w:pStyle w:val="BodyText"/>
        <w:spacing w:before="11"/>
        <w:ind w:left="0"/>
        <w:rPr>
          <w:b/>
          <w:sz w:val="10"/>
        </w:rPr>
      </w:pPr>
      <w:r>
        <w:rPr>
          <w:noProof/>
          <w:lang w:val="en-US" w:eastAsia="zh-CN"/>
        </w:rPr>
        <mc:AlternateContent>
          <mc:Choice Requires="wpg">
            <w:drawing>
              <wp:anchor distT="0" distB="0" distL="0" distR="0" simplePos="0" relativeHeight="251661312" behindDoc="1" locked="0" layoutInCell="1" allowOverlap="1" wp14:anchorId="283D16EF" wp14:editId="4AA5A1FF">
                <wp:simplePos x="0" y="0"/>
                <wp:positionH relativeFrom="page">
                  <wp:posOffset>6158865</wp:posOffset>
                </wp:positionH>
                <wp:positionV relativeFrom="paragraph">
                  <wp:posOffset>104140</wp:posOffset>
                </wp:positionV>
                <wp:extent cx="661035" cy="403860"/>
                <wp:effectExtent l="0" t="0" r="5715" b="14605"/>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9"/>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a:noFill/>
                          <a:ln>
                            <a:noFill/>
                          </a:ln>
                        </wps:spPr>
                        <wps:txbx>
                          <w:txbxContent>
                            <w:p w14:paraId="4AC40E86" w14:textId="77777777" w:rsidR="00004C57" w:rsidRDefault="00F91804">
                              <w:pPr>
                                <w:spacing w:before="67"/>
                                <w:ind w:left="3"/>
                                <w:jc w:val="center"/>
                                <w:rPr>
                                  <w:rFonts w:ascii="Times New Roman"/>
                                  <w:b/>
                                  <w:sz w:val="44"/>
                                </w:rPr>
                              </w:pPr>
                              <w:r>
                                <w:rPr>
                                  <w:rFonts w:ascii="Times New Roman"/>
                                  <w:b/>
                                  <w:color w:val="FF0000"/>
                                  <w:w w:val="99"/>
                                  <w:sz w:val="44"/>
                                </w:rPr>
                                <w:t>D</w:t>
                              </w:r>
                            </w:p>
                          </w:txbxContent>
                        </wps:txbx>
                        <wps:bodyPr lIns="0" tIns="0" rIns="0" bIns="0" upright="1"/>
                      </wps:wsp>
                    </wpg:wgp>
                  </a:graphicData>
                </a:graphic>
              </wp:anchor>
            </w:drawing>
          </mc:Choice>
          <mc:Fallback>
            <w:pict>
              <v:group w14:anchorId="283D16EF" id="Group 3" o:spid="_x0000_s1027" style="position:absolute;margin-left:484.95pt;margin-top:8.2pt;width:52.05pt;height:31.8pt;z-index:-251655168;mso-wrap-distance-left:0;mso-wrap-distance-right:0;mso-position-horizontal-relative:page" coordorigin="9699,165" coordsize="104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">
                <v:shape id="FreeForm 4" o:spid="_x0000_s1028" style="position:absolute;left:9719;top:184;width:1001;height:596;visibility:visible;mso-wrap-style:square;v-text-anchor:top" coordsize="100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" path="m,99l8,61,29,29,61,8,99,,902,r38,8l972,29r21,32l1001,99r,398l993,535r-21,32l940,588r-38,8l99,596,61,588,29,567,8,535,,497,,99xe" filled="f" strokecolor="#4f81bc" strokeweight="2pt">
                  <v:path arrowok="t" textboxrect="0,0,1001,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9768;top:234;width:903;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">
                  <v:imagedata r:id="rId10" o:title=""/>
                </v:shape>
                <v:shape id="Text Box 6" o:spid="_x0000_s1030" type="#_x0000_t202" style="position:absolute;left:9699;top:164;width:104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AC40E86" w14:textId="77777777" w:rsidR="00004C57" w:rsidRDefault="00F91804">
                        <w:pPr>
                          <w:spacing w:before="67"/>
                          <w:ind w:left="3"/>
                          <w:jc w:val="center"/>
                          <w:rPr>
                            <w:rFonts w:ascii="Times New Roman"/>
                            <w:b/>
                            <w:sz w:val="44"/>
                          </w:rPr>
                        </w:pPr>
                        <w:r>
                          <w:rPr>
                            <w:rFonts w:ascii="Times New Roman"/>
                            <w:b/>
                            <w:color w:val="FF0000"/>
                            <w:w w:val="99"/>
                            <w:sz w:val="44"/>
                          </w:rPr>
                          <w:t>D</w:t>
                        </w:r>
                      </w:p>
                    </w:txbxContent>
                  </v:textbox>
                </v:shape>
                <w10:wrap type="topAndBottom" anchorx="page"/>
              </v:group>
            </w:pict>
          </mc:Fallback>
        </mc:AlternateContent>
      </w:r>
    </w:p>
    <w:p w14:paraId="16977691" w14:textId="2385336C" w:rsidR="00004C57" w:rsidRPr="00002553" w:rsidRDefault="00F91804">
      <w:pPr>
        <w:pStyle w:val="BodyText"/>
        <w:tabs>
          <w:tab w:val="left" w:pos="4032"/>
        </w:tabs>
        <w:spacing w:before="242" w:line="244" w:lineRule="auto"/>
        <w:ind w:left="593" w:right="371" w:hanging="481"/>
        <w:jc w:val="both"/>
        <w:rPr>
          <w:rFonts w:ascii="DFKai-SB" w:eastAsia="DFKai-SB" w:hAnsi="DFKai-SB"/>
          <w:lang w:eastAsia="zh-TW"/>
        </w:rPr>
      </w:pPr>
      <w:r w:rsidRPr="00002553">
        <w:rPr>
          <w:rFonts w:ascii="DFKai-SB" w:eastAsia="DFKai-SB" w:hAnsi="DFKai-SB" w:hint="eastAsia"/>
        </w:rPr>
        <w:t>一、外國人</w:t>
      </w:r>
      <w:r w:rsidRPr="00002553">
        <w:rPr>
          <w:rFonts w:ascii="DFKai-SB" w:eastAsia="DFKai-SB" w:hAnsi="DFKai-SB"/>
        </w:rPr>
        <w:t>(</w:t>
      </w:r>
      <w:r w:rsidR="00C57E4B" w:rsidRPr="00002553">
        <w:rPr>
          <w:rFonts w:ascii="DFKai-SB" w:eastAsia="DFKai-SB" w:hAnsi="DFKai-SB" w:hint="eastAsia"/>
        </w:rPr>
        <w:t>姓名</w:t>
      </w:r>
      <w:r w:rsidR="00C57E4B" w:rsidRPr="00002553">
        <w:rPr>
          <w:rFonts w:ascii="DFKai-SB" w:eastAsia="DFKai-SB" w:hAnsi="DFKai-SB" w:hint="eastAsia"/>
          <w:lang w:eastAsia="zh-TW"/>
        </w:rPr>
        <w:t>:</w:t>
      </w:r>
      <w:r w:rsidR="00B5306E">
        <w:rPr>
          <w:rFonts w:ascii="Arial Narrow" w:eastAsia="SimSun" w:hAnsi="Arial Narrow"/>
          <w:b/>
          <w:sz w:val="22"/>
          <w:szCs w:val="22"/>
          <w:lang w:val="en-US" w:eastAsia="zh-TW"/>
        </w:rPr>
        <w:t xml:space="preserve"> </w:t>
      </w:r>
      <w:r w:rsidR="00D545D5" w:rsidRPr="00D545D5">
        <w:rPr>
          <w:rFonts w:ascii="DFKai-SB" w:eastAsia="DFKai-SB" w:hAnsi="DFKai-SB"/>
          <w:b/>
          <w:lang w:val="en-US" w:eastAsia="zh-TW"/>
        </w:rPr>
        <w:t>${nama}</w:t>
      </w:r>
      <w:r>
        <w:rPr>
          <w:rFonts w:ascii="SimSun" w:eastAsia="SimSun" w:hint="eastAsia"/>
        </w:rPr>
        <w:t>，</w:t>
      </w:r>
      <w:r w:rsidRPr="00002553">
        <w:rPr>
          <w:rFonts w:ascii="DFKai-SB" w:eastAsia="DFKai-SB" w:hAnsi="DFKai-SB" w:hint="eastAsia"/>
        </w:rPr>
        <w:t>國籍：</w:t>
      </w:r>
      <w:r w:rsidR="00C57E4B" w:rsidRPr="00002553">
        <w:rPr>
          <w:rFonts w:ascii="DFKai-SB" w:eastAsia="DFKai-SB" w:hAnsi="DFKai-SB" w:hint="eastAsia"/>
          <w:b/>
          <w:lang w:eastAsia="zh-TW"/>
        </w:rPr>
        <w:t>印尼</w:t>
      </w:r>
      <w:r w:rsidRPr="00002553">
        <w:rPr>
          <w:rFonts w:ascii="DFKai-SB" w:eastAsia="DFKai-SB" w:hAnsi="DFKai-SB" w:hint="eastAsia"/>
        </w:rPr>
        <w:t>，護照號碼：</w:t>
      </w:r>
      <w:r w:rsidR="00B5306E" w:rsidRPr="00B5306E">
        <w:rPr>
          <w:rFonts w:ascii="DFKai-SB" w:eastAsia="DFKai-SB" w:hAnsi="DFKai-SB"/>
          <w:b/>
          <w:bCs/>
        </w:rPr>
        <w:t>${nopaspor}</w:t>
      </w:r>
      <w:r w:rsidR="00893675">
        <w:rPr>
          <w:rFonts w:ascii="Arial Narrow" w:eastAsia="SimSun" w:hAnsi="Arial Narrow" w:hint="eastAsia"/>
          <w:b/>
          <w:lang w:eastAsia="zh-TW"/>
        </w:rPr>
        <w:t xml:space="preserve">    </w:t>
      </w:r>
      <w:r>
        <w:rPr>
          <w:spacing w:val="-4"/>
        </w:rPr>
        <w:t>)</w:t>
      </w:r>
      <w:r w:rsidR="00C57E4B">
        <w:rPr>
          <w:rFonts w:asciiTheme="minorEastAsia" w:eastAsiaTheme="minorEastAsia" w:hAnsiTheme="minorEastAsia" w:hint="eastAsia"/>
          <w:spacing w:val="-4"/>
          <w:lang w:eastAsia="zh-TW"/>
        </w:rPr>
        <w:t xml:space="preserve"> </w:t>
      </w:r>
      <w:r w:rsidRPr="00002553">
        <w:rPr>
          <w:rFonts w:ascii="DFKai-SB" w:eastAsia="DFKai-SB" w:hAnsi="DFKai-SB" w:hint="eastAsia"/>
        </w:rPr>
        <w:t>確實瞭解本次來</w:t>
      </w:r>
      <w:r w:rsidRPr="00002553">
        <w:rPr>
          <w:rFonts w:ascii="DFKai-SB" w:eastAsia="DFKai-SB" w:hAnsi="DFKai-SB" w:hint="eastAsia"/>
          <w:spacing w:val="-16"/>
        </w:rPr>
        <w:t>臺</w:t>
      </w:r>
      <w:r w:rsidRPr="00002553">
        <w:rPr>
          <w:rFonts w:ascii="DFKai-SB" w:eastAsia="DFKai-SB" w:hAnsi="DFKai-SB" w:hint="eastAsia"/>
        </w:rPr>
        <w:t>工作最長可達三年，期滿得協議在臺由原雇主繼續聘僱或辦理轉換由新雇主接續聘僱。來臺工作應領工資、加班費等如適用勞動基準法，則依該法規定辦理；如不適用則於勞動契約中訂定。</w:t>
      </w:r>
    </w:p>
    <w:p w14:paraId="4BAC6361" w14:textId="3882FED7" w:rsidR="00004C57" w:rsidRDefault="00C57E4B" w:rsidP="00C57E4B">
      <w:pPr>
        <w:pStyle w:val="ListParagraph"/>
        <w:numPr>
          <w:ilvl w:val="0"/>
          <w:numId w:val="14"/>
        </w:numPr>
        <w:spacing w:before="34" w:line="242" w:lineRule="auto"/>
        <w:ind w:left="590" w:right="371" w:hanging="475"/>
        <w:jc w:val="both"/>
      </w:pPr>
      <w:r w:rsidRPr="00C57E4B">
        <w:rPr>
          <w:sz w:val="24"/>
        </w:rPr>
        <w:t xml:space="preserve">Warga   Negara  Asing  </w:t>
      </w:r>
      <w:r w:rsidRPr="00C57E4B">
        <w:rPr>
          <w:rFonts w:eastAsiaTheme="minorEastAsia" w:hint="eastAsia"/>
          <w:sz w:val="24"/>
          <w:lang w:eastAsia="zh-CN"/>
        </w:rPr>
        <w:t xml:space="preserve">(nama : </w:t>
      </w:r>
      <w:r w:rsidR="00B5306E" w:rsidRPr="00B5306E">
        <w:rPr>
          <w:rFonts w:eastAsiaTheme="minorEastAsia"/>
          <w:sz w:val="24"/>
          <w:lang w:eastAsia="zh-CN"/>
        </w:rPr>
        <w:t>${nama}</w:t>
      </w:r>
      <w:r w:rsidR="00B5306E">
        <w:rPr>
          <w:rFonts w:ascii="Arial Narrow" w:eastAsiaTheme="minorEastAsia" w:hAnsi="Arial Narrow"/>
          <w:b/>
          <w:lang w:val="en-US" w:eastAsia="zh-CN"/>
        </w:rPr>
        <w:t xml:space="preserve"> </w:t>
      </w:r>
      <w:r w:rsidRPr="00C57E4B">
        <w:rPr>
          <w:rFonts w:eastAsiaTheme="minorEastAsia" w:hint="eastAsia"/>
          <w:sz w:val="24"/>
          <w:lang w:eastAsia="zh-CN"/>
        </w:rPr>
        <w:t xml:space="preserve">, warga negara : Indonesia, </w:t>
      </w:r>
      <w:r w:rsidR="00F91804">
        <w:t>no.paspor</w:t>
      </w:r>
      <w:r w:rsidRPr="00A60A09">
        <w:rPr>
          <w:rFonts w:ascii="SimSun" w:eastAsia="SimSun" w:hint="eastAsia"/>
          <w:lang w:eastAsia="zh-CN"/>
        </w:rPr>
        <w:t>:</w:t>
      </w:r>
      <w:r w:rsidR="00B5306E" w:rsidRPr="00B5306E">
        <w:t xml:space="preserve"> </w:t>
      </w:r>
      <w:r w:rsidR="00B5306E" w:rsidRPr="00370902">
        <w:rPr>
          <w:rFonts w:eastAsia="SimSun" w:cs="Arial"/>
          <w:sz w:val="24"/>
          <w:szCs w:val="24"/>
          <w:lang w:eastAsia="zh-CN"/>
        </w:rPr>
        <w:t>${nopaspor}</w:t>
      </w:r>
      <w:r w:rsidR="00370902" w:rsidRPr="00370902">
        <w:rPr>
          <w:rFonts w:ascii="SimSun" w:eastAsia="SimSun"/>
          <w:sz w:val="24"/>
          <w:szCs w:val="24"/>
          <w:lang w:val="en-US" w:eastAsia="zh-CN"/>
        </w:rPr>
        <w:t xml:space="preserve"> </w:t>
      </w:r>
      <w:r w:rsidR="00F91804" w:rsidRPr="00A60A09">
        <w:t>)</w:t>
      </w:r>
      <w:r w:rsidR="00F91804">
        <w:t xml:space="preserve"> yang bertandatangan di bawah ini mengerti sepenuhnya bahwa  masa bekerja di </w:t>
      </w:r>
      <w:r w:rsidR="00F91804" w:rsidRPr="00C57E4B">
        <w:rPr>
          <w:spacing w:val="-5"/>
        </w:rPr>
        <w:t xml:space="preserve">Taiwan </w:t>
      </w:r>
      <w:r w:rsidR="00F91804">
        <w:t xml:space="preserve">maksimum adalah 3 (tiga) tahun, mengenai perpanjangan kontrak di majikan yang sama atau pindah ke majikan yang baru, adalah bergantung pada persetujuan kedua belah. Selama bekerja di </w:t>
      </w:r>
      <w:r w:rsidR="00F91804" w:rsidRPr="00C57E4B">
        <w:rPr>
          <w:spacing w:val="-5"/>
        </w:rPr>
        <w:t xml:space="preserve">Taiwan </w:t>
      </w:r>
      <w:r w:rsidR="00F91804">
        <w:t xml:space="preserve">uang gaji, uang lembur dan lainnya akan disesuaikan dengan peraturan ketenagakerjaan </w:t>
      </w:r>
      <w:r w:rsidR="00F91804" w:rsidRPr="00C57E4B">
        <w:rPr>
          <w:spacing w:val="-5"/>
        </w:rPr>
        <w:t xml:space="preserve">Taiwan, </w:t>
      </w:r>
      <w:r w:rsidR="00F91804">
        <w:t xml:space="preserve">namun apabila jenis pekerjaan tersebut tidak diatur dalam peraturan ketenagakerjaan </w:t>
      </w:r>
      <w:r w:rsidR="00F91804" w:rsidRPr="00C57E4B">
        <w:rPr>
          <w:spacing w:val="-5"/>
        </w:rPr>
        <w:t xml:space="preserve">Taiwan </w:t>
      </w:r>
      <w:r w:rsidR="00F91804">
        <w:t>maka harus diatur dalam kontrak</w:t>
      </w:r>
      <w:r w:rsidR="00F91804" w:rsidRPr="00C57E4B">
        <w:rPr>
          <w:spacing w:val="1"/>
        </w:rPr>
        <w:t xml:space="preserve"> </w:t>
      </w:r>
      <w:r w:rsidR="00F91804">
        <w:t>kerja.</w:t>
      </w:r>
    </w:p>
    <w:p w14:paraId="2F6D5DC0" w14:textId="77777777" w:rsidR="00004C57" w:rsidRPr="00002553" w:rsidRDefault="00F91804" w:rsidP="00F73419">
      <w:pPr>
        <w:pStyle w:val="BodyText"/>
        <w:spacing w:before="165"/>
        <w:ind w:left="403" w:hanging="288"/>
        <w:rPr>
          <w:rFonts w:ascii="DFKai-SB" w:eastAsia="DFKai-SB" w:hAnsi="DFKai-SB"/>
        </w:rPr>
      </w:pPr>
      <w:r w:rsidRPr="00002553">
        <w:rPr>
          <w:rFonts w:ascii="DFKai-SB" w:eastAsia="DFKai-SB" w:hAnsi="DFKai-SB" w:hint="eastAsia"/>
        </w:rPr>
        <w:t>二、外國人來臺前在勞工輸出國所發生之全部費用如下：</w:t>
      </w:r>
    </w:p>
    <w:p w14:paraId="11B25C9B" w14:textId="77777777" w:rsidR="00004C57" w:rsidRPr="00F73419" w:rsidRDefault="00F91804" w:rsidP="00F73419">
      <w:pPr>
        <w:pStyle w:val="ListParagraph"/>
        <w:numPr>
          <w:ilvl w:val="0"/>
          <w:numId w:val="14"/>
        </w:numPr>
        <w:tabs>
          <w:tab w:val="left" w:pos="382"/>
        </w:tabs>
        <w:spacing w:before="13"/>
        <w:ind w:left="403" w:right="371" w:hanging="288"/>
        <w:rPr>
          <w:sz w:val="24"/>
        </w:rPr>
      </w:pPr>
      <w:r w:rsidRPr="00F73419">
        <w:rPr>
          <w:sz w:val="24"/>
        </w:rPr>
        <w:t>Seluruh biaya yang dibayar di negara asal oleh Warga Negara Asing sebelum bekerja</w:t>
      </w:r>
      <w:r w:rsidRPr="00F73419">
        <w:rPr>
          <w:spacing w:val="-41"/>
          <w:sz w:val="24"/>
        </w:rPr>
        <w:t xml:space="preserve"> </w:t>
      </w:r>
      <w:r w:rsidR="00F73419">
        <w:rPr>
          <w:sz w:val="24"/>
        </w:rPr>
        <w:t>di</w:t>
      </w:r>
      <w:r w:rsidR="00F73419">
        <w:rPr>
          <w:rFonts w:eastAsiaTheme="minorEastAsia" w:hint="eastAsia"/>
          <w:sz w:val="24"/>
          <w:lang w:eastAsia="zh-CN"/>
        </w:rPr>
        <w:t xml:space="preserve"> </w:t>
      </w:r>
      <w:r w:rsidRPr="00F73419">
        <w:rPr>
          <w:spacing w:val="-5"/>
          <w:sz w:val="24"/>
        </w:rPr>
        <w:t xml:space="preserve">Taiwan </w:t>
      </w:r>
      <w:r w:rsidRPr="00F73419">
        <w:rPr>
          <w:sz w:val="24"/>
        </w:rPr>
        <w:t>adalah sebagai</w:t>
      </w:r>
      <w:r w:rsidRPr="00F73419">
        <w:rPr>
          <w:spacing w:val="3"/>
          <w:sz w:val="24"/>
        </w:rPr>
        <w:t xml:space="preserve"> </w:t>
      </w:r>
      <w:r w:rsidRPr="00F73419">
        <w:rPr>
          <w:sz w:val="24"/>
        </w:rPr>
        <w:t>berikut.:</w:t>
      </w:r>
    </w:p>
    <w:p w14:paraId="02974F39" w14:textId="77777777" w:rsidR="00004C57" w:rsidRPr="00002553" w:rsidRDefault="00F91804">
      <w:pPr>
        <w:pStyle w:val="BodyText"/>
        <w:spacing w:line="300" w:lineRule="exact"/>
        <w:ind w:left="593"/>
        <w:rPr>
          <w:rFonts w:ascii="DFKai-SB" w:eastAsia="DFKai-SB" w:hAnsi="DFKai-SB"/>
        </w:rPr>
      </w:pPr>
      <w:r w:rsidRPr="00002553">
        <w:rPr>
          <w:rFonts w:ascii="DFKai-SB" w:eastAsia="DFKai-SB" w:hAnsi="DFKai-SB" w:hint="eastAsia"/>
        </w:rPr>
        <w:t>（一）仲介費：費用由勞工輸出國訂定及查證。</w:t>
      </w:r>
    </w:p>
    <w:p w14:paraId="01C6F7EE" w14:textId="77777777" w:rsidR="00004C57" w:rsidRDefault="00F91804" w:rsidP="00F73419">
      <w:pPr>
        <w:pStyle w:val="ListParagraph"/>
        <w:numPr>
          <w:ilvl w:val="1"/>
          <w:numId w:val="14"/>
        </w:numPr>
        <w:tabs>
          <w:tab w:val="left" w:pos="1240"/>
        </w:tabs>
        <w:spacing w:before="4" w:line="249" w:lineRule="auto"/>
        <w:ind w:right="378" w:firstLine="0"/>
        <w:jc w:val="both"/>
        <w:rPr>
          <w:sz w:val="24"/>
        </w:rPr>
      </w:pPr>
      <w:r>
        <w:rPr>
          <w:sz w:val="24"/>
        </w:rPr>
        <w:t>Biaya Jasa Perusahaan: Biaya berdasarkan ketetapan dan verifikasi dari negara asal</w:t>
      </w:r>
      <w:r>
        <w:rPr>
          <w:spacing w:val="-2"/>
          <w:sz w:val="24"/>
        </w:rPr>
        <w:t xml:space="preserve"> </w:t>
      </w:r>
      <w:r>
        <w:rPr>
          <w:sz w:val="24"/>
        </w:rPr>
        <w:t>pekerja</w:t>
      </w:r>
    </w:p>
    <w:p w14:paraId="49221E1C" w14:textId="77777777" w:rsidR="00004C57" w:rsidRPr="00002553" w:rsidRDefault="00F91804">
      <w:pPr>
        <w:pStyle w:val="BodyText"/>
        <w:spacing w:line="289" w:lineRule="exact"/>
        <w:ind w:left="593"/>
        <w:rPr>
          <w:rFonts w:ascii="DFKai-SB" w:eastAsia="DFKai-SB" w:hAnsi="DFKai-SB"/>
        </w:rPr>
      </w:pPr>
      <w:r w:rsidRPr="00002553">
        <w:rPr>
          <w:rFonts w:ascii="DFKai-SB" w:eastAsia="DFKai-SB" w:hAnsi="DFKai-SB" w:hint="eastAsia"/>
        </w:rPr>
        <w:t>（二）規費及來臺工作所需費用：</w:t>
      </w:r>
    </w:p>
    <w:p w14:paraId="3CE9EEEF" w14:textId="77777777" w:rsidR="00004C57" w:rsidRDefault="00F91804" w:rsidP="00F73419">
      <w:pPr>
        <w:pStyle w:val="ListParagraph"/>
        <w:numPr>
          <w:ilvl w:val="1"/>
          <w:numId w:val="14"/>
        </w:numPr>
        <w:tabs>
          <w:tab w:val="left" w:pos="1209"/>
        </w:tabs>
        <w:spacing w:before="5"/>
        <w:ind w:left="1208"/>
        <w:jc w:val="both"/>
        <w:rPr>
          <w:rFonts w:ascii="SimSun" w:eastAsia="SimSun"/>
          <w:sz w:val="24"/>
        </w:rPr>
      </w:pPr>
      <w:r>
        <w:rPr>
          <w:sz w:val="24"/>
        </w:rPr>
        <w:t>Biaya administrasi dan lain-lain yang diperlukan untuk bekerja di</w:t>
      </w:r>
      <w:r>
        <w:rPr>
          <w:spacing w:val="-18"/>
          <w:sz w:val="24"/>
        </w:rPr>
        <w:t xml:space="preserve"> </w:t>
      </w:r>
      <w:r>
        <w:rPr>
          <w:spacing w:val="-5"/>
          <w:sz w:val="24"/>
        </w:rPr>
        <w:t>Taiwan</w:t>
      </w:r>
      <w:r>
        <w:rPr>
          <w:rFonts w:ascii="SimSun" w:eastAsia="SimSun" w:hint="eastAsia"/>
          <w:spacing w:val="-5"/>
          <w:sz w:val="24"/>
        </w:rPr>
        <w:t>：</w:t>
      </w:r>
    </w:p>
    <w:p w14:paraId="7580260E" w14:textId="77777777" w:rsidR="00004C57" w:rsidRDefault="00004C57">
      <w:pPr>
        <w:pStyle w:val="BodyText"/>
        <w:spacing w:before="4"/>
        <w:ind w:left="0"/>
        <w:rPr>
          <w:rFonts w:ascii="SimSun"/>
          <w:sz w:val="15"/>
        </w:rPr>
      </w:pP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75"/>
        <w:gridCol w:w="2237"/>
        <w:gridCol w:w="2237"/>
        <w:gridCol w:w="2481"/>
      </w:tblGrid>
      <w:tr w:rsidR="008342B2" w14:paraId="7B6C4DB3" w14:textId="77777777" w:rsidTr="007C58D0">
        <w:trPr>
          <w:trHeight w:val="1240"/>
        </w:trPr>
        <w:tc>
          <w:tcPr>
            <w:tcW w:w="2675" w:type="dxa"/>
          </w:tcPr>
          <w:p w14:paraId="5040E21E" w14:textId="77777777" w:rsidR="008342B2" w:rsidRPr="00002553" w:rsidRDefault="008342B2" w:rsidP="007C58D0">
            <w:pPr>
              <w:pStyle w:val="TableParagraph"/>
              <w:ind w:left="0"/>
              <w:rPr>
                <w:rFonts w:ascii="SimSun"/>
                <w:b/>
                <w:sz w:val="24"/>
              </w:rPr>
            </w:pPr>
          </w:p>
          <w:p w14:paraId="642F7CA0" w14:textId="77777777" w:rsidR="008342B2" w:rsidRPr="00002553" w:rsidRDefault="008342B2" w:rsidP="007C58D0">
            <w:pPr>
              <w:pStyle w:val="TableParagraph"/>
              <w:ind w:left="114" w:right="105"/>
              <w:jc w:val="center"/>
              <w:rPr>
                <w:rFonts w:ascii="DFKai-SB" w:eastAsia="DFKai-SB" w:hAnsi="DFKai-SB"/>
                <w:b/>
                <w:sz w:val="24"/>
              </w:rPr>
            </w:pPr>
            <w:r w:rsidRPr="00002553">
              <w:rPr>
                <w:rFonts w:ascii="DFKai-SB" w:eastAsia="DFKai-SB" w:hAnsi="DFKai-SB" w:hint="eastAsia"/>
                <w:b/>
                <w:sz w:val="24"/>
              </w:rPr>
              <w:t>項目</w:t>
            </w:r>
          </w:p>
          <w:p w14:paraId="0CCCFD44" w14:textId="77777777" w:rsidR="008342B2" w:rsidRPr="00002553" w:rsidRDefault="008342B2" w:rsidP="007C58D0">
            <w:pPr>
              <w:pStyle w:val="TableParagraph"/>
              <w:ind w:left="119" w:right="105"/>
              <w:jc w:val="center"/>
              <w:rPr>
                <w:b/>
                <w:sz w:val="24"/>
              </w:rPr>
            </w:pPr>
            <w:r w:rsidRPr="00002553">
              <w:rPr>
                <w:b/>
                <w:sz w:val="24"/>
              </w:rPr>
              <w:t>Jenis</w:t>
            </w:r>
          </w:p>
        </w:tc>
        <w:tc>
          <w:tcPr>
            <w:tcW w:w="2237" w:type="dxa"/>
          </w:tcPr>
          <w:p w14:paraId="2F1CC5D6" w14:textId="77777777" w:rsidR="008342B2" w:rsidRPr="00002553" w:rsidRDefault="008342B2" w:rsidP="007C58D0">
            <w:pPr>
              <w:pStyle w:val="TableParagraph"/>
              <w:spacing w:before="120"/>
              <w:ind w:left="115" w:right="101"/>
              <w:jc w:val="center"/>
              <w:rPr>
                <w:rFonts w:ascii="DFKai-SB" w:eastAsiaTheme="minorEastAsia" w:hAnsi="DFKai-SB"/>
                <w:b/>
                <w:sz w:val="24"/>
                <w:lang w:eastAsia="zh-CN"/>
              </w:rPr>
            </w:pPr>
            <w:r w:rsidRPr="00002553">
              <w:rPr>
                <w:rFonts w:ascii="DFKai-SB" w:eastAsia="DFKai-SB" w:hAnsi="DFKai-SB" w:hint="eastAsia"/>
                <w:b/>
                <w:sz w:val="24"/>
              </w:rPr>
              <w:t>金額</w:t>
            </w:r>
          </w:p>
          <w:p w14:paraId="7DDE7C0E" w14:textId="77777777" w:rsidR="008342B2" w:rsidRPr="00002553" w:rsidRDefault="008342B2" w:rsidP="007C58D0">
            <w:pPr>
              <w:pStyle w:val="TableParagraph"/>
              <w:ind w:left="120" w:right="105"/>
              <w:jc w:val="center"/>
              <w:rPr>
                <w:rFonts w:ascii="DFKai-SB" w:eastAsia="DFKai-SB" w:hAnsi="DFKai-SB"/>
                <w:b/>
                <w:sz w:val="24"/>
              </w:rPr>
            </w:pPr>
            <w:r w:rsidRPr="00002553">
              <w:rPr>
                <w:rFonts w:ascii="DFKai-SB" w:eastAsia="DFKai-SB" w:hAnsi="DFKai-SB"/>
                <w:b/>
                <w:sz w:val="24"/>
              </w:rPr>
              <w:t>(</w:t>
            </w:r>
            <w:r w:rsidRPr="00002553">
              <w:rPr>
                <w:rFonts w:ascii="DFKai-SB" w:eastAsia="DFKai-SB" w:hAnsi="DFKai-SB" w:hint="eastAsia"/>
                <w:b/>
                <w:sz w:val="24"/>
              </w:rPr>
              <w:t>勞工輸出國幣值</w:t>
            </w:r>
            <w:r w:rsidRPr="00002553">
              <w:rPr>
                <w:rFonts w:ascii="DFKai-SB" w:eastAsia="DFKai-SB" w:hAnsi="DFKai-SB"/>
                <w:b/>
                <w:sz w:val="24"/>
              </w:rPr>
              <w:t>)</w:t>
            </w:r>
          </w:p>
          <w:p w14:paraId="5B4A12B4" w14:textId="77777777" w:rsidR="008342B2" w:rsidRPr="00002553" w:rsidRDefault="008342B2" w:rsidP="007C58D0">
            <w:pPr>
              <w:pStyle w:val="TableParagraph"/>
              <w:ind w:left="114" w:right="105"/>
              <w:jc w:val="center"/>
              <w:rPr>
                <w:b/>
                <w:sz w:val="24"/>
              </w:rPr>
            </w:pPr>
            <w:r w:rsidRPr="00002553">
              <w:rPr>
                <w:b/>
                <w:sz w:val="24"/>
              </w:rPr>
              <w:t>Nilai</w:t>
            </w:r>
            <w:r>
              <w:rPr>
                <w:rFonts w:eastAsiaTheme="minorEastAsia" w:hint="eastAsia"/>
                <w:b/>
                <w:sz w:val="24"/>
                <w:lang w:eastAsia="zh-CN"/>
              </w:rPr>
              <w:t xml:space="preserve"> </w:t>
            </w:r>
            <w:r w:rsidRPr="00002553">
              <w:rPr>
                <w:b/>
                <w:sz w:val="24"/>
              </w:rPr>
              <w:t>(Rupiah)</w:t>
            </w:r>
          </w:p>
        </w:tc>
        <w:tc>
          <w:tcPr>
            <w:tcW w:w="2237" w:type="dxa"/>
          </w:tcPr>
          <w:p w14:paraId="43BC79B4" w14:textId="77777777" w:rsidR="008342B2" w:rsidRPr="00002553" w:rsidRDefault="008342B2" w:rsidP="007C58D0">
            <w:pPr>
              <w:pStyle w:val="TableParagraph"/>
              <w:ind w:left="0"/>
              <w:rPr>
                <w:rFonts w:ascii="SimSun"/>
                <w:b/>
                <w:sz w:val="24"/>
              </w:rPr>
            </w:pPr>
          </w:p>
          <w:p w14:paraId="3095C0F6" w14:textId="77777777" w:rsidR="008342B2" w:rsidRPr="00002553" w:rsidRDefault="008342B2" w:rsidP="007C58D0">
            <w:pPr>
              <w:pStyle w:val="TableParagraph"/>
              <w:ind w:left="115" w:right="105"/>
              <w:jc w:val="center"/>
              <w:rPr>
                <w:rFonts w:ascii="DFKai-SB" w:eastAsia="DFKai-SB" w:hAnsi="DFKai-SB"/>
                <w:b/>
                <w:sz w:val="24"/>
              </w:rPr>
            </w:pPr>
            <w:r w:rsidRPr="00002553">
              <w:rPr>
                <w:rFonts w:ascii="DFKai-SB" w:eastAsia="DFKai-SB" w:hAnsi="DFKai-SB" w:hint="eastAsia"/>
                <w:b/>
                <w:sz w:val="24"/>
              </w:rPr>
              <w:t>項目</w:t>
            </w:r>
          </w:p>
          <w:p w14:paraId="7C187DA6" w14:textId="77777777" w:rsidR="008342B2" w:rsidRPr="00002553" w:rsidRDefault="008342B2" w:rsidP="007C58D0">
            <w:pPr>
              <w:pStyle w:val="TableParagraph"/>
              <w:ind w:left="120" w:right="105"/>
              <w:jc w:val="center"/>
              <w:rPr>
                <w:b/>
                <w:sz w:val="24"/>
              </w:rPr>
            </w:pPr>
            <w:r w:rsidRPr="00002553">
              <w:rPr>
                <w:b/>
                <w:sz w:val="24"/>
              </w:rPr>
              <w:t>Jenis</w:t>
            </w:r>
          </w:p>
        </w:tc>
        <w:tc>
          <w:tcPr>
            <w:tcW w:w="2481" w:type="dxa"/>
          </w:tcPr>
          <w:p w14:paraId="529932CE" w14:textId="77777777" w:rsidR="008342B2" w:rsidRPr="00002553" w:rsidRDefault="008342B2" w:rsidP="007C58D0">
            <w:pPr>
              <w:pStyle w:val="TableParagraph"/>
              <w:spacing w:before="120"/>
              <w:ind w:left="115" w:right="101"/>
              <w:jc w:val="center"/>
              <w:rPr>
                <w:rFonts w:ascii="DFKai-SB" w:eastAsiaTheme="minorEastAsia" w:hAnsi="DFKai-SB"/>
                <w:b/>
                <w:sz w:val="24"/>
                <w:lang w:eastAsia="zh-CN"/>
              </w:rPr>
            </w:pPr>
            <w:r w:rsidRPr="00002553">
              <w:rPr>
                <w:rFonts w:ascii="DFKai-SB" w:eastAsia="DFKai-SB" w:hAnsi="DFKai-SB" w:hint="eastAsia"/>
                <w:b/>
                <w:sz w:val="24"/>
              </w:rPr>
              <w:t>金額</w:t>
            </w:r>
          </w:p>
          <w:p w14:paraId="5A3ED915" w14:textId="77777777" w:rsidR="008342B2" w:rsidRPr="00002553" w:rsidRDefault="008342B2" w:rsidP="007C58D0">
            <w:pPr>
              <w:pStyle w:val="TableParagraph"/>
              <w:ind w:left="120" w:right="101"/>
              <w:jc w:val="center"/>
              <w:rPr>
                <w:rFonts w:ascii="DFKai-SB" w:eastAsia="DFKai-SB" w:hAnsi="DFKai-SB"/>
                <w:b/>
                <w:sz w:val="24"/>
              </w:rPr>
            </w:pPr>
            <w:r w:rsidRPr="00002553">
              <w:rPr>
                <w:rFonts w:ascii="DFKai-SB" w:eastAsia="DFKai-SB" w:hAnsi="DFKai-SB"/>
                <w:b/>
                <w:sz w:val="24"/>
              </w:rPr>
              <w:t>(</w:t>
            </w:r>
            <w:r w:rsidRPr="00002553">
              <w:rPr>
                <w:rFonts w:ascii="DFKai-SB" w:eastAsia="DFKai-SB" w:hAnsi="DFKai-SB" w:hint="eastAsia"/>
                <w:b/>
                <w:sz w:val="24"/>
              </w:rPr>
              <w:t>勞工輸出國幣值</w:t>
            </w:r>
            <w:r w:rsidRPr="00002553">
              <w:rPr>
                <w:rFonts w:ascii="DFKai-SB" w:eastAsia="DFKai-SB" w:hAnsi="DFKai-SB"/>
                <w:b/>
                <w:sz w:val="24"/>
              </w:rPr>
              <w:t>)</w:t>
            </w:r>
          </w:p>
          <w:p w14:paraId="381AE913" w14:textId="77777777" w:rsidR="008342B2" w:rsidRPr="00002553" w:rsidRDefault="008342B2" w:rsidP="007C58D0">
            <w:pPr>
              <w:pStyle w:val="TableParagraph"/>
              <w:ind w:left="116" w:right="101"/>
              <w:jc w:val="center"/>
              <w:rPr>
                <w:b/>
                <w:sz w:val="24"/>
              </w:rPr>
            </w:pPr>
            <w:r w:rsidRPr="00002553">
              <w:rPr>
                <w:b/>
                <w:sz w:val="24"/>
              </w:rPr>
              <w:t>Nilai</w:t>
            </w:r>
            <w:r>
              <w:rPr>
                <w:rFonts w:eastAsiaTheme="minorEastAsia" w:hint="eastAsia"/>
                <w:b/>
                <w:sz w:val="24"/>
                <w:lang w:eastAsia="zh-CN"/>
              </w:rPr>
              <w:t xml:space="preserve"> </w:t>
            </w:r>
            <w:r w:rsidRPr="00002553">
              <w:rPr>
                <w:b/>
                <w:sz w:val="24"/>
              </w:rPr>
              <w:t>(Rupiah)</w:t>
            </w:r>
          </w:p>
        </w:tc>
      </w:tr>
      <w:tr w:rsidR="008342B2" w:rsidRPr="00F91804" w14:paraId="2CB5B271" w14:textId="77777777" w:rsidTr="007C58D0">
        <w:trPr>
          <w:trHeight w:val="988"/>
        </w:trPr>
        <w:tc>
          <w:tcPr>
            <w:tcW w:w="2675" w:type="dxa"/>
          </w:tcPr>
          <w:p w14:paraId="04EDB707" w14:textId="77777777" w:rsidR="008342B2" w:rsidRPr="00F91804" w:rsidRDefault="008342B2" w:rsidP="007C58D0">
            <w:pPr>
              <w:pStyle w:val="TableParagraph"/>
              <w:spacing w:before="120"/>
              <w:ind w:left="86" w:right="677"/>
              <w:rPr>
                <w:b/>
                <w:color w:val="000000" w:themeColor="text1"/>
                <w:sz w:val="24"/>
              </w:rPr>
            </w:pPr>
            <w:r w:rsidRPr="00F91804">
              <w:rPr>
                <w:b/>
                <w:color w:val="000000" w:themeColor="text1"/>
                <w:sz w:val="24"/>
              </w:rPr>
              <w:t>Pemeriksaan Kesehatan di Dalam Negeri</w:t>
            </w:r>
          </w:p>
        </w:tc>
        <w:tc>
          <w:tcPr>
            <w:tcW w:w="2237" w:type="dxa"/>
          </w:tcPr>
          <w:p w14:paraId="2E9349B5" w14:textId="77777777" w:rsidR="008342B2" w:rsidRPr="00F91804" w:rsidRDefault="008342B2" w:rsidP="007C58D0">
            <w:pPr>
              <w:pStyle w:val="TableParagraph"/>
              <w:spacing w:before="120"/>
              <w:ind w:left="144"/>
              <w:rPr>
                <w:b/>
                <w:color w:val="000000" w:themeColor="text1"/>
                <w:sz w:val="24"/>
              </w:rPr>
            </w:pPr>
            <w:r w:rsidRPr="00F91804">
              <w:rPr>
                <w:b/>
                <w:color w:val="000000" w:themeColor="text1"/>
                <w:sz w:val="24"/>
              </w:rPr>
              <w:t>Rp. 1.020.000,-</w:t>
            </w:r>
          </w:p>
        </w:tc>
        <w:tc>
          <w:tcPr>
            <w:tcW w:w="2237" w:type="dxa"/>
          </w:tcPr>
          <w:p w14:paraId="637F6723" w14:textId="77777777" w:rsidR="008342B2" w:rsidRPr="00F91804" w:rsidRDefault="008342B2" w:rsidP="007C58D0">
            <w:pPr>
              <w:pStyle w:val="TableParagraph"/>
              <w:spacing w:before="120"/>
              <w:ind w:left="144" w:right="331"/>
              <w:rPr>
                <w:b/>
                <w:color w:val="000000" w:themeColor="text1"/>
                <w:sz w:val="24"/>
              </w:rPr>
            </w:pPr>
            <w:r w:rsidRPr="00F91804">
              <w:rPr>
                <w:b/>
                <w:color w:val="000000" w:themeColor="text1"/>
                <w:sz w:val="24"/>
              </w:rPr>
              <w:t>Transport Lokal Luar Pulau Jawa</w:t>
            </w:r>
          </w:p>
        </w:tc>
        <w:tc>
          <w:tcPr>
            <w:tcW w:w="2481" w:type="dxa"/>
          </w:tcPr>
          <w:p w14:paraId="29A4A75F" w14:textId="77777777" w:rsidR="008342B2" w:rsidRPr="00F91804" w:rsidRDefault="008342B2" w:rsidP="007C58D0">
            <w:pPr>
              <w:pStyle w:val="TableParagraph"/>
              <w:spacing w:before="120"/>
              <w:ind w:left="144" w:right="61"/>
              <w:rPr>
                <w:b/>
                <w:color w:val="000000" w:themeColor="text1"/>
                <w:sz w:val="24"/>
              </w:rPr>
            </w:pPr>
            <w:r w:rsidRPr="00306E84">
              <w:rPr>
                <w:b/>
                <w:color w:val="000000" w:themeColor="text1"/>
                <w:sz w:val="24"/>
                <w:lang w:val="en-GB"/>
              </w:rPr>
              <w:t>Rp. 2.000.000,-</w:t>
            </w:r>
          </w:p>
        </w:tc>
      </w:tr>
      <w:tr w:rsidR="008342B2" w:rsidRPr="00F91804" w14:paraId="394EEAD1" w14:textId="77777777" w:rsidTr="007C58D0">
        <w:trPr>
          <w:trHeight w:val="712"/>
        </w:trPr>
        <w:tc>
          <w:tcPr>
            <w:tcW w:w="2675" w:type="dxa"/>
          </w:tcPr>
          <w:p w14:paraId="518B651A" w14:textId="77777777" w:rsidR="008342B2" w:rsidRPr="00F91804" w:rsidRDefault="008342B2" w:rsidP="007C58D0">
            <w:pPr>
              <w:pStyle w:val="TableParagraph"/>
              <w:spacing w:before="120"/>
              <w:ind w:left="86"/>
              <w:rPr>
                <w:b/>
                <w:color w:val="000000" w:themeColor="text1"/>
                <w:sz w:val="24"/>
              </w:rPr>
            </w:pPr>
            <w:r w:rsidRPr="00F91804">
              <w:rPr>
                <w:b/>
                <w:color w:val="000000" w:themeColor="text1"/>
                <w:sz w:val="24"/>
              </w:rPr>
              <w:t>Visa Kerja</w:t>
            </w:r>
          </w:p>
        </w:tc>
        <w:tc>
          <w:tcPr>
            <w:tcW w:w="2237" w:type="dxa"/>
          </w:tcPr>
          <w:p w14:paraId="6BB27E4B" w14:textId="77777777" w:rsidR="008342B2" w:rsidRPr="00F91804" w:rsidRDefault="008342B2" w:rsidP="007C58D0">
            <w:pPr>
              <w:pStyle w:val="TableParagraph"/>
              <w:spacing w:before="120"/>
              <w:ind w:left="144"/>
              <w:rPr>
                <w:b/>
                <w:color w:val="000000" w:themeColor="text1"/>
                <w:sz w:val="24"/>
              </w:rPr>
            </w:pPr>
            <w:r w:rsidRPr="00F91804">
              <w:rPr>
                <w:b/>
                <w:color w:val="000000" w:themeColor="text1"/>
                <w:sz w:val="24"/>
              </w:rPr>
              <w:t>Rp.990.000,-</w:t>
            </w:r>
          </w:p>
        </w:tc>
        <w:tc>
          <w:tcPr>
            <w:tcW w:w="2237" w:type="dxa"/>
          </w:tcPr>
          <w:p w14:paraId="39A3FA02" w14:textId="77777777" w:rsidR="008342B2" w:rsidRPr="00F91804" w:rsidRDefault="008342B2" w:rsidP="007C58D0">
            <w:pPr>
              <w:pStyle w:val="TableParagraph"/>
              <w:spacing w:before="120"/>
              <w:ind w:left="144" w:right="672"/>
              <w:rPr>
                <w:b/>
                <w:color w:val="000000" w:themeColor="text1"/>
                <w:sz w:val="24"/>
              </w:rPr>
            </w:pPr>
            <w:r w:rsidRPr="00F91804">
              <w:rPr>
                <w:b/>
                <w:color w:val="000000" w:themeColor="text1"/>
                <w:sz w:val="24"/>
              </w:rPr>
              <w:t xml:space="preserve">Tiket Jakarta- </w:t>
            </w:r>
            <w:r>
              <w:rPr>
                <w:rFonts w:eastAsiaTheme="minorEastAsia" w:hint="eastAsia"/>
                <w:b/>
                <w:color w:val="000000" w:themeColor="text1"/>
                <w:sz w:val="24"/>
                <w:lang w:eastAsia="zh-CN"/>
              </w:rPr>
              <w:t>T</w:t>
            </w:r>
            <w:r w:rsidRPr="00F91804">
              <w:rPr>
                <w:b/>
                <w:color w:val="000000" w:themeColor="text1"/>
                <w:sz w:val="24"/>
              </w:rPr>
              <w:t>aipei</w:t>
            </w:r>
          </w:p>
        </w:tc>
        <w:tc>
          <w:tcPr>
            <w:tcW w:w="2481" w:type="dxa"/>
          </w:tcPr>
          <w:p w14:paraId="62BAF4D1" w14:textId="77777777" w:rsidR="008342B2" w:rsidRPr="00F91804" w:rsidRDefault="008342B2" w:rsidP="007C58D0">
            <w:pPr>
              <w:pStyle w:val="TableParagraph"/>
              <w:spacing w:before="120"/>
              <w:ind w:left="144" w:right="63"/>
              <w:rPr>
                <w:b/>
                <w:color w:val="000000" w:themeColor="text1"/>
                <w:sz w:val="24"/>
              </w:rPr>
            </w:pPr>
            <w:r w:rsidRPr="00F91804">
              <w:rPr>
                <w:b/>
                <w:color w:val="000000" w:themeColor="text1"/>
                <w:sz w:val="24"/>
              </w:rPr>
              <w:t>Rp.4.500.000,-</w:t>
            </w:r>
          </w:p>
        </w:tc>
      </w:tr>
      <w:tr w:rsidR="008342B2" w:rsidRPr="00F91804" w14:paraId="5F5296AE" w14:textId="77777777" w:rsidTr="007C58D0">
        <w:trPr>
          <w:trHeight w:val="989"/>
        </w:trPr>
        <w:tc>
          <w:tcPr>
            <w:tcW w:w="2675" w:type="dxa"/>
          </w:tcPr>
          <w:p w14:paraId="23931531" w14:textId="77777777" w:rsidR="008342B2" w:rsidRPr="00F91804" w:rsidRDefault="008342B2" w:rsidP="007C58D0">
            <w:pPr>
              <w:pStyle w:val="TableParagraph"/>
              <w:spacing w:before="120"/>
              <w:ind w:left="86" w:right="518"/>
              <w:rPr>
                <w:b/>
                <w:color w:val="000000" w:themeColor="text1"/>
                <w:sz w:val="24"/>
              </w:rPr>
            </w:pPr>
            <w:r w:rsidRPr="00F91804">
              <w:rPr>
                <w:b/>
                <w:color w:val="000000" w:themeColor="text1"/>
                <w:sz w:val="24"/>
              </w:rPr>
              <w:t>Jaminan Sosial Pekerja Migran Indonesia</w:t>
            </w:r>
          </w:p>
        </w:tc>
        <w:tc>
          <w:tcPr>
            <w:tcW w:w="2237" w:type="dxa"/>
          </w:tcPr>
          <w:p w14:paraId="5CA0B44B" w14:textId="77777777" w:rsidR="008342B2" w:rsidRPr="00F91804" w:rsidRDefault="008342B2" w:rsidP="007C58D0">
            <w:pPr>
              <w:pStyle w:val="TableParagraph"/>
              <w:spacing w:before="120"/>
              <w:ind w:left="144"/>
              <w:rPr>
                <w:b/>
                <w:color w:val="000000" w:themeColor="text1"/>
                <w:sz w:val="24"/>
              </w:rPr>
            </w:pPr>
            <w:r w:rsidRPr="00F91804">
              <w:rPr>
                <w:b/>
                <w:color w:val="000000" w:themeColor="text1"/>
                <w:sz w:val="24"/>
              </w:rPr>
              <w:t>Rp. 532.000,-</w:t>
            </w:r>
          </w:p>
        </w:tc>
        <w:tc>
          <w:tcPr>
            <w:tcW w:w="2237" w:type="dxa"/>
          </w:tcPr>
          <w:p w14:paraId="1C3183A1" w14:textId="77777777" w:rsidR="008342B2" w:rsidRPr="00F91804" w:rsidRDefault="008342B2" w:rsidP="007C58D0">
            <w:pPr>
              <w:pStyle w:val="TableParagraph"/>
              <w:spacing w:before="120"/>
              <w:ind w:left="144" w:right="101"/>
              <w:rPr>
                <w:b/>
                <w:color w:val="000000" w:themeColor="text1"/>
                <w:sz w:val="24"/>
              </w:rPr>
            </w:pPr>
            <w:r w:rsidRPr="00F91804">
              <w:rPr>
                <w:b/>
                <w:color w:val="000000" w:themeColor="text1"/>
                <w:sz w:val="24"/>
              </w:rPr>
              <w:t>Jasa Perusahaan (Maksimun 1 bulan gaji)</w:t>
            </w:r>
          </w:p>
        </w:tc>
        <w:tc>
          <w:tcPr>
            <w:tcW w:w="2481" w:type="dxa"/>
          </w:tcPr>
          <w:p w14:paraId="32937DEC" w14:textId="77777777" w:rsidR="008342B2" w:rsidRPr="00F91804" w:rsidRDefault="008342B2" w:rsidP="007C58D0">
            <w:pPr>
              <w:pStyle w:val="TableParagraph"/>
              <w:spacing w:before="120"/>
              <w:ind w:left="144" w:right="61"/>
              <w:rPr>
                <w:b/>
                <w:color w:val="000000" w:themeColor="text1"/>
                <w:sz w:val="24"/>
              </w:rPr>
            </w:pPr>
            <w:r w:rsidRPr="00F91804">
              <w:rPr>
                <w:b/>
                <w:color w:val="000000" w:themeColor="text1"/>
                <w:sz w:val="24"/>
              </w:rPr>
              <w:t>Rp. 9.900.000,-</w:t>
            </w:r>
          </w:p>
        </w:tc>
      </w:tr>
      <w:tr w:rsidR="008342B2" w:rsidRPr="00F91804" w14:paraId="5B3F5B34" w14:textId="77777777" w:rsidTr="007C58D0">
        <w:trPr>
          <w:trHeight w:val="710"/>
        </w:trPr>
        <w:tc>
          <w:tcPr>
            <w:tcW w:w="2675" w:type="dxa"/>
          </w:tcPr>
          <w:p w14:paraId="7E6B8A24" w14:textId="77777777" w:rsidR="008342B2" w:rsidRPr="00F91804" w:rsidRDefault="008342B2" w:rsidP="007C58D0">
            <w:pPr>
              <w:pStyle w:val="TableParagraph"/>
              <w:spacing w:before="74"/>
              <w:ind w:left="81" w:right="458"/>
              <w:rPr>
                <w:b/>
                <w:color w:val="000000" w:themeColor="text1"/>
                <w:sz w:val="24"/>
              </w:rPr>
            </w:pPr>
            <w:r w:rsidRPr="00F91804">
              <w:rPr>
                <w:b/>
                <w:color w:val="000000" w:themeColor="text1"/>
                <w:sz w:val="24"/>
              </w:rPr>
              <w:t>Transport Lokal Pulau Jawa</w:t>
            </w:r>
          </w:p>
        </w:tc>
        <w:tc>
          <w:tcPr>
            <w:tcW w:w="2237" w:type="dxa"/>
          </w:tcPr>
          <w:p w14:paraId="7E9F8DB9" w14:textId="77777777" w:rsidR="008342B2" w:rsidRPr="00F91804" w:rsidRDefault="008342B2" w:rsidP="007C58D0">
            <w:pPr>
              <w:pStyle w:val="TableParagraph"/>
              <w:spacing w:before="120"/>
              <w:ind w:left="144"/>
              <w:rPr>
                <w:b/>
                <w:color w:val="000000" w:themeColor="text1"/>
                <w:sz w:val="24"/>
              </w:rPr>
            </w:pPr>
            <w:r w:rsidRPr="00F91804">
              <w:rPr>
                <w:b/>
                <w:color w:val="000000" w:themeColor="text1"/>
                <w:sz w:val="24"/>
                <w:lang w:val="en-GB"/>
              </w:rPr>
              <w:t xml:space="preserve">          Rp. </w:t>
            </w:r>
            <w:r w:rsidRPr="00306E84">
              <w:rPr>
                <w:b/>
                <w:color w:val="000000" w:themeColor="text1"/>
                <w:sz w:val="24"/>
                <w:lang w:val="en-GB"/>
              </w:rPr>
              <w:t>0,-</w:t>
            </w:r>
          </w:p>
        </w:tc>
        <w:tc>
          <w:tcPr>
            <w:tcW w:w="2237" w:type="dxa"/>
          </w:tcPr>
          <w:p w14:paraId="4A0CDBC8" w14:textId="77777777" w:rsidR="008342B2" w:rsidRPr="00F91804" w:rsidRDefault="008342B2" w:rsidP="007C58D0">
            <w:pPr>
              <w:pStyle w:val="TableParagraph"/>
              <w:spacing w:before="120"/>
              <w:ind w:left="144"/>
              <w:rPr>
                <w:b/>
                <w:color w:val="000000" w:themeColor="text1"/>
                <w:sz w:val="24"/>
              </w:rPr>
            </w:pPr>
            <w:r w:rsidRPr="00F91804">
              <w:rPr>
                <w:b/>
                <w:color w:val="000000" w:themeColor="text1"/>
                <w:sz w:val="24"/>
              </w:rPr>
              <w:t>SKCK</w:t>
            </w:r>
          </w:p>
        </w:tc>
        <w:tc>
          <w:tcPr>
            <w:tcW w:w="2481" w:type="dxa"/>
          </w:tcPr>
          <w:p w14:paraId="6A585EF2" w14:textId="77777777" w:rsidR="008342B2" w:rsidRPr="00F91804" w:rsidRDefault="008342B2" w:rsidP="007C58D0">
            <w:pPr>
              <w:pStyle w:val="TableParagraph"/>
              <w:spacing w:before="120"/>
              <w:ind w:left="144" w:right="61"/>
              <w:rPr>
                <w:b/>
                <w:color w:val="000000" w:themeColor="text1"/>
                <w:sz w:val="24"/>
              </w:rPr>
            </w:pPr>
            <w:r w:rsidRPr="00F91804">
              <w:rPr>
                <w:b/>
                <w:color w:val="000000" w:themeColor="text1"/>
                <w:sz w:val="24"/>
              </w:rPr>
              <w:t>Rp. 30.000,-</w:t>
            </w:r>
          </w:p>
        </w:tc>
      </w:tr>
      <w:tr w:rsidR="008342B2" w:rsidRPr="00F91804" w14:paraId="5FE53865" w14:textId="77777777" w:rsidTr="007C58D0">
        <w:trPr>
          <w:trHeight w:val="979"/>
        </w:trPr>
        <w:tc>
          <w:tcPr>
            <w:tcW w:w="2675" w:type="dxa"/>
          </w:tcPr>
          <w:p w14:paraId="289ACC4F" w14:textId="77777777" w:rsidR="008342B2" w:rsidRPr="00002553" w:rsidRDefault="008342B2" w:rsidP="007C58D0">
            <w:pPr>
              <w:pStyle w:val="TableParagraph"/>
              <w:spacing w:before="120"/>
              <w:ind w:left="115" w:right="101"/>
              <w:jc w:val="center"/>
              <w:rPr>
                <w:rFonts w:ascii="DFKai-SB" w:eastAsia="DFKai-SB" w:hAnsi="DFKai-SB"/>
                <w:b/>
                <w:sz w:val="24"/>
              </w:rPr>
            </w:pPr>
            <w:r w:rsidRPr="00002553">
              <w:rPr>
                <w:rFonts w:ascii="DFKai-SB" w:eastAsia="DFKai-SB" w:hAnsi="DFKai-SB" w:hint="eastAsia"/>
                <w:b/>
                <w:sz w:val="24"/>
              </w:rPr>
              <w:t>合 計</w:t>
            </w:r>
          </w:p>
          <w:p w14:paraId="559CB430" w14:textId="77777777" w:rsidR="008342B2" w:rsidRDefault="008342B2" w:rsidP="007C58D0">
            <w:pPr>
              <w:pStyle w:val="TableParagraph"/>
              <w:spacing w:before="67"/>
              <w:ind w:left="115" w:right="105"/>
              <w:jc w:val="center"/>
              <w:rPr>
                <w:sz w:val="24"/>
              </w:rPr>
            </w:pPr>
            <w:r w:rsidRPr="00002553">
              <w:rPr>
                <w:b/>
                <w:sz w:val="24"/>
              </w:rPr>
              <w:t>Jumlah</w:t>
            </w:r>
          </w:p>
        </w:tc>
        <w:tc>
          <w:tcPr>
            <w:tcW w:w="6955" w:type="dxa"/>
            <w:gridSpan w:val="3"/>
          </w:tcPr>
          <w:p w14:paraId="77B965D5" w14:textId="77777777" w:rsidR="008342B2" w:rsidRPr="00002553" w:rsidRDefault="008342B2" w:rsidP="007C58D0">
            <w:pPr>
              <w:pStyle w:val="TableParagraph"/>
              <w:tabs>
                <w:tab w:val="left" w:pos="2897"/>
                <w:tab w:val="left" w:pos="4404"/>
              </w:tabs>
              <w:spacing w:before="120"/>
              <w:ind w:left="144"/>
              <w:rPr>
                <w:rFonts w:ascii="DFKai-SB" w:eastAsia="DFKai-SB" w:hAnsi="DFKai-SB"/>
                <w:b/>
                <w:color w:val="000000" w:themeColor="text1"/>
                <w:sz w:val="24"/>
              </w:rPr>
            </w:pPr>
            <w:r w:rsidRPr="00002553">
              <w:rPr>
                <w:rFonts w:ascii="DFKai-SB" w:eastAsia="DFKai-SB" w:hAnsi="DFKai-SB" w:hint="eastAsia"/>
                <w:b/>
                <w:color w:val="000000" w:themeColor="text1"/>
                <w:sz w:val="24"/>
              </w:rPr>
              <w:t>勞工輸出國幣值</w:t>
            </w:r>
            <w:r>
              <w:rPr>
                <w:rFonts w:ascii="DFKai-SB" w:eastAsiaTheme="minorEastAsia" w:hAnsi="DFKai-SB" w:hint="eastAsia"/>
                <w:b/>
                <w:color w:val="000000" w:themeColor="text1"/>
                <w:sz w:val="24"/>
                <w:lang w:eastAsia="zh-TW"/>
              </w:rPr>
              <w:t xml:space="preserve"> </w:t>
            </w:r>
            <w:r w:rsidRPr="00E7319F">
              <w:rPr>
                <w:rFonts w:eastAsia="SimSun" w:cs="Arial"/>
                <w:b/>
                <w:color w:val="000000" w:themeColor="text1"/>
                <w:sz w:val="24"/>
                <w:lang w:val="en-GB"/>
              </w:rPr>
              <w:t xml:space="preserve">Rp.18.972.000 </w:t>
            </w:r>
            <w:r w:rsidRPr="00F91804">
              <w:rPr>
                <w:b/>
                <w:color w:val="000000" w:themeColor="text1"/>
                <w:sz w:val="24"/>
              </w:rPr>
              <w:t>(NT$</w:t>
            </w:r>
            <w:r w:rsidRPr="00F91804">
              <w:rPr>
                <w:b/>
                <w:color w:val="000000" w:themeColor="text1"/>
                <w:sz w:val="24"/>
                <w:lang w:val="en-GB"/>
              </w:rPr>
              <w:t xml:space="preserve">    </w:t>
            </w:r>
            <w:r>
              <w:rPr>
                <w:b/>
                <w:color w:val="000000" w:themeColor="text1"/>
                <w:sz w:val="24"/>
                <w:lang w:val="en-GB"/>
              </w:rPr>
              <w:t>3</w:t>
            </w:r>
            <w:r>
              <w:rPr>
                <w:rFonts w:eastAsiaTheme="minorEastAsia" w:hint="eastAsia"/>
                <w:b/>
                <w:color w:val="000000" w:themeColor="text1"/>
                <w:sz w:val="24"/>
                <w:lang w:val="en-GB" w:eastAsia="zh-TW"/>
              </w:rPr>
              <w:t>8</w:t>
            </w:r>
            <w:r w:rsidRPr="00F91804">
              <w:rPr>
                <w:b/>
                <w:color w:val="000000" w:themeColor="text1"/>
                <w:sz w:val="24"/>
                <w:lang w:val="en-GB"/>
              </w:rPr>
              <w:t>.3</w:t>
            </w:r>
            <w:r>
              <w:rPr>
                <w:rFonts w:eastAsiaTheme="minorEastAsia" w:hint="eastAsia"/>
                <w:b/>
                <w:color w:val="000000" w:themeColor="text1"/>
                <w:sz w:val="24"/>
                <w:lang w:val="en-GB" w:eastAsia="zh-TW"/>
              </w:rPr>
              <w:t>28</w:t>
            </w:r>
            <w:r w:rsidRPr="00F91804">
              <w:rPr>
                <w:b/>
                <w:color w:val="000000" w:themeColor="text1"/>
                <w:sz w:val="24"/>
                <w:lang w:val="en-GB"/>
              </w:rPr>
              <w:t xml:space="preserve"> </w:t>
            </w:r>
            <w:r w:rsidRPr="00002553">
              <w:rPr>
                <w:rFonts w:ascii="DFKai-SB" w:eastAsia="DFKai-SB" w:hAnsi="DFKai-SB" w:hint="eastAsia"/>
                <w:b/>
                <w:color w:val="000000" w:themeColor="text1"/>
                <w:sz w:val="24"/>
              </w:rPr>
              <w:t>元</w:t>
            </w:r>
            <w:r w:rsidRPr="00002553">
              <w:rPr>
                <w:rFonts w:ascii="DFKai-SB" w:eastAsia="DFKai-SB" w:hAnsi="DFKai-SB"/>
                <w:b/>
                <w:color w:val="000000" w:themeColor="text1"/>
                <w:sz w:val="24"/>
              </w:rPr>
              <w:t>)</w:t>
            </w:r>
          </w:p>
          <w:p w14:paraId="1E8498C3" w14:textId="77777777" w:rsidR="008342B2" w:rsidRPr="00F91804" w:rsidRDefault="008342B2" w:rsidP="007C58D0">
            <w:pPr>
              <w:pStyle w:val="TableParagraph"/>
              <w:tabs>
                <w:tab w:val="left" w:pos="5357"/>
                <w:tab w:val="left" w:pos="6037"/>
              </w:tabs>
              <w:spacing w:line="360" w:lineRule="exact"/>
              <w:ind w:left="144" w:right="130"/>
              <w:rPr>
                <w:b/>
                <w:color w:val="000000" w:themeColor="text1"/>
                <w:sz w:val="24"/>
              </w:rPr>
            </w:pPr>
            <w:r w:rsidRPr="00F91804">
              <w:rPr>
                <w:b/>
                <w:color w:val="000000" w:themeColor="text1"/>
                <w:spacing w:val="-6"/>
                <w:sz w:val="24"/>
              </w:rPr>
              <w:t xml:space="preserve">Total </w:t>
            </w:r>
            <w:r w:rsidRPr="00F91804">
              <w:rPr>
                <w:b/>
                <w:color w:val="000000" w:themeColor="text1"/>
                <w:sz w:val="24"/>
              </w:rPr>
              <w:t xml:space="preserve">Biaya </w:t>
            </w:r>
            <w:r w:rsidRPr="00F91804">
              <w:rPr>
                <w:b/>
                <w:color w:val="000000" w:themeColor="text1"/>
                <w:sz w:val="24"/>
                <w:lang w:val="en-GB"/>
              </w:rPr>
              <w:t>D</w:t>
            </w:r>
            <w:r w:rsidRPr="00F91804">
              <w:rPr>
                <w:b/>
                <w:color w:val="000000" w:themeColor="text1"/>
                <w:sz w:val="24"/>
              </w:rPr>
              <w:t>asal Pulau Jawa</w:t>
            </w:r>
            <w:r w:rsidRPr="00F91804">
              <w:rPr>
                <w:b/>
                <w:color w:val="000000" w:themeColor="text1"/>
                <w:spacing w:val="-1"/>
                <w:sz w:val="24"/>
              </w:rPr>
              <w:t xml:space="preserve"> </w:t>
            </w:r>
            <w:r w:rsidRPr="00E7319F">
              <w:rPr>
                <w:b/>
                <w:color w:val="000000" w:themeColor="text1"/>
                <w:sz w:val="24"/>
              </w:rPr>
              <w:t xml:space="preserve">Rp.18.972.000 </w:t>
            </w:r>
            <w:r w:rsidRPr="00F91804">
              <w:rPr>
                <w:b/>
                <w:color w:val="000000" w:themeColor="text1"/>
                <w:sz w:val="24"/>
              </w:rPr>
              <w:t>(</w:t>
            </w:r>
            <w:r>
              <w:rPr>
                <w:b/>
                <w:color w:val="000000" w:themeColor="text1"/>
                <w:sz w:val="24"/>
                <w:lang w:val="en-GB"/>
              </w:rPr>
              <w:t>3</w:t>
            </w:r>
            <w:r>
              <w:rPr>
                <w:rFonts w:eastAsiaTheme="minorEastAsia" w:hint="eastAsia"/>
                <w:b/>
                <w:color w:val="000000" w:themeColor="text1"/>
                <w:sz w:val="24"/>
                <w:lang w:val="en-GB" w:eastAsia="zh-CN"/>
              </w:rPr>
              <w:t>8</w:t>
            </w:r>
            <w:r>
              <w:rPr>
                <w:b/>
                <w:color w:val="000000" w:themeColor="text1"/>
                <w:sz w:val="24"/>
                <w:lang w:val="en-GB"/>
              </w:rPr>
              <w:t>.3</w:t>
            </w:r>
            <w:r>
              <w:rPr>
                <w:rFonts w:eastAsiaTheme="minorEastAsia" w:hint="eastAsia"/>
                <w:b/>
                <w:color w:val="000000" w:themeColor="text1"/>
                <w:sz w:val="24"/>
                <w:lang w:val="en-GB" w:eastAsia="zh-CN"/>
              </w:rPr>
              <w:t>28</w:t>
            </w:r>
            <w:r w:rsidRPr="00F91804">
              <w:rPr>
                <w:b/>
                <w:color w:val="000000" w:themeColor="text1"/>
                <w:sz w:val="24"/>
                <w:lang w:val="en-GB"/>
              </w:rPr>
              <w:t xml:space="preserve"> </w:t>
            </w:r>
            <w:r w:rsidRPr="00F91804">
              <w:rPr>
                <w:b/>
                <w:color w:val="000000" w:themeColor="text1"/>
                <w:spacing w:val="-5"/>
                <w:sz w:val="24"/>
              </w:rPr>
              <w:t xml:space="preserve">NT$) </w:t>
            </w:r>
          </w:p>
        </w:tc>
      </w:tr>
    </w:tbl>
    <w:p w14:paraId="77B1666F" w14:textId="77777777" w:rsidR="00004C57" w:rsidRDefault="00004C57">
      <w:pPr>
        <w:spacing w:line="360" w:lineRule="exact"/>
        <w:rPr>
          <w:sz w:val="24"/>
        </w:rPr>
        <w:sectPr w:rsidR="00004C57">
          <w:footerReference w:type="default" r:id="rId11"/>
          <w:type w:val="continuous"/>
          <w:pgSz w:w="11910" w:h="16840"/>
          <w:pgMar w:top="100" w:right="760" w:bottom="0" w:left="1020" w:header="720" w:footer="720" w:gutter="0"/>
          <w:cols w:space="720"/>
        </w:sectPr>
      </w:pPr>
    </w:p>
    <w:p w14:paraId="6BB3B82B" w14:textId="77777777" w:rsidR="00004C57" w:rsidRPr="00002553" w:rsidRDefault="00F91804" w:rsidP="00F73419">
      <w:pPr>
        <w:pStyle w:val="BodyText"/>
        <w:spacing w:before="38"/>
        <w:ind w:left="403" w:hanging="288"/>
        <w:rPr>
          <w:rFonts w:ascii="DFKai-SB" w:eastAsia="DFKai-SB" w:hAnsi="DFKai-SB"/>
        </w:rPr>
      </w:pPr>
      <w:r w:rsidRPr="00002553">
        <w:rPr>
          <w:rFonts w:ascii="DFKai-SB" w:eastAsia="DFKai-SB" w:hAnsi="DFKai-SB" w:hint="eastAsia"/>
        </w:rPr>
        <w:lastRenderedPageBreak/>
        <w:t>三、前項外國人來臺所需費用，已依照勞工輸出國規定填載。</w:t>
      </w:r>
    </w:p>
    <w:p w14:paraId="68AD2F99" w14:textId="77777777" w:rsidR="00004C57" w:rsidRPr="00002553" w:rsidRDefault="00F91804" w:rsidP="00F73419">
      <w:pPr>
        <w:pStyle w:val="BodyText"/>
        <w:spacing w:before="187" w:line="242" w:lineRule="auto"/>
        <w:ind w:left="403" w:right="384"/>
        <w:rPr>
          <w:rFonts w:ascii="DFKai-SB" w:eastAsia="DFKai-SB" w:hAnsi="DFKai-SB"/>
        </w:rPr>
      </w:pPr>
      <w:r w:rsidRPr="00002553">
        <w:rPr>
          <w:rFonts w:ascii="DFKai-SB" w:eastAsia="DFKai-SB" w:hAnsi="DFKai-SB" w:hint="eastAsia"/>
        </w:rPr>
        <w:t>另，外國人來臺工作之借貸，不得由中華民國之雇主及人力仲介公司代收代付。以上外國人來臺所需費用及借貸金額，業經勞工輸出國查證屬實，且經外國人確認無誤，外國</w:t>
      </w:r>
    </w:p>
    <w:p w14:paraId="5707E2A9" w14:textId="77777777" w:rsidR="00004C57" w:rsidRPr="00002553" w:rsidRDefault="00F73419" w:rsidP="00F73419">
      <w:pPr>
        <w:pStyle w:val="BodyText"/>
        <w:tabs>
          <w:tab w:val="left" w:pos="3233"/>
        </w:tabs>
        <w:spacing w:before="80"/>
        <w:ind w:left="403" w:hanging="288"/>
        <w:rPr>
          <w:rFonts w:ascii="DFKai-SB" w:eastAsia="DFKai-SB" w:hAnsi="DFKai-SB"/>
          <w:lang w:eastAsia="zh-CN"/>
        </w:rPr>
      </w:pPr>
      <w:r>
        <w:rPr>
          <w:rFonts w:ascii="DFKai-SB" w:eastAsiaTheme="minorEastAsia" w:hAnsi="DFKai-SB" w:hint="eastAsia"/>
          <w:lang w:eastAsia="zh-TW"/>
        </w:rPr>
        <w:tab/>
      </w:r>
      <w:r w:rsidR="00F91804" w:rsidRPr="00002553">
        <w:rPr>
          <w:rFonts w:ascii="DFKai-SB" w:eastAsia="DFKai-SB" w:hAnsi="DFKai-SB" w:hint="eastAsia"/>
        </w:rPr>
        <w:t>人簽名：</w:t>
      </w:r>
      <w:r w:rsidR="00F91804" w:rsidRPr="00002553">
        <w:rPr>
          <w:rFonts w:ascii="DFKai-SB" w:eastAsia="DFKai-SB" w:hAnsi="DFKai-SB" w:hint="eastAsia"/>
          <w:u w:val="single"/>
        </w:rPr>
        <w:t xml:space="preserve"> </w:t>
      </w:r>
      <w:r w:rsidR="00F91804" w:rsidRPr="00002553">
        <w:rPr>
          <w:rFonts w:ascii="DFKai-SB" w:eastAsia="DFKai-SB" w:hAnsi="DFKai-SB" w:hint="eastAsia"/>
          <w:u w:val="single"/>
        </w:rPr>
        <w:tab/>
      </w:r>
      <w:r w:rsidR="00F91804" w:rsidRPr="00002553">
        <w:rPr>
          <w:rFonts w:ascii="DFKai-SB" w:eastAsia="DFKai-SB" w:hAnsi="DFKai-SB" w:hint="eastAsia"/>
        </w:rPr>
        <w:t>。</w:t>
      </w:r>
    </w:p>
    <w:p w14:paraId="648F64AE" w14:textId="77777777" w:rsidR="00AE6F47" w:rsidRDefault="00AE6F47">
      <w:pPr>
        <w:pStyle w:val="BodyText"/>
        <w:tabs>
          <w:tab w:val="left" w:pos="3233"/>
        </w:tabs>
        <w:spacing w:before="80"/>
        <w:ind w:left="713"/>
        <w:rPr>
          <w:rFonts w:ascii="SimSun" w:eastAsia="SimSun"/>
          <w:lang w:eastAsia="zh-CN"/>
        </w:rPr>
      </w:pPr>
    </w:p>
    <w:p w14:paraId="6C1647A4" w14:textId="77777777" w:rsidR="00004C57" w:rsidRDefault="00F91804" w:rsidP="00F73419">
      <w:pPr>
        <w:pStyle w:val="ListParagraph"/>
        <w:numPr>
          <w:ilvl w:val="0"/>
          <w:numId w:val="14"/>
        </w:numPr>
        <w:tabs>
          <w:tab w:val="left" w:pos="532"/>
        </w:tabs>
        <w:spacing w:before="41"/>
        <w:ind w:left="403" w:right="637" w:hanging="288"/>
        <w:rPr>
          <w:sz w:val="24"/>
        </w:rPr>
      </w:pPr>
      <w:r>
        <w:rPr>
          <w:sz w:val="24"/>
        </w:rPr>
        <w:t xml:space="preserve">Seluruh biaya yang dibutuhkan bagi Warga Negara Asing datang bekerja di </w:t>
      </w:r>
      <w:r>
        <w:rPr>
          <w:spacing w:val="-5"/>
          <w:sz w:val="24"/>
        </w:rPr>
        <w:t xml:space="preserve">Taiwan </w:t>
      </w:r>
      <w:r>
        <w:rPr>
          <w:sz w:val="24"/>
        </w:rPr>
        <w:t>tersebut di atas, diisi berdasarkan peraturan negara asal Warga Negara Asing. Selain itu, majikan atau perusahaan jasa tenaga kerja Republic of China tidak diperkenankan untuk mewakili dalam pemungutan dan pembayaran pinjaman</w:t>
      </w:r>
      <w:r>
        <w:rPr>
          <w:spacing w:val="-41"/>
          <w:sz w:val="24"/>
        </w:rPr>
        <w:t xml:space="preserve"> </w:t>
      </w:r>
      <w:r>
        <w:rPr>
          <w:sz w:val="24"/>
        </w:rPr>
        <w:t>warga negara asing yang datang dan bekerja di</w:t>
      </w:r>
      <w:r>
        <w:rPr>
          <w:spacing w:val="-16"/>
          <w:sz w:val="24"/>
        </w:rPr>
        <w:t xml:space="preserve"> </w:t>
      </w:r>
      <w:r>
        <w:rPr>
          <w:spacing w:val="-5"/>
          <w:sz w:val="24"/>
        </w:rPr>
        <w:t>Taiwan.</w:t>
      </w:r>
    </w:p>
    <w:p w14:paraId="2DC75604" w14:textId="77777777" w:rsidR="00004C57" w:rsidRDefault="00F91804" w:rsidP="00F73419">
      <w:pPr>
        <w:pStyle w:val="BodyText"/>
        <w:ind w:left="403" w:right="531"/>
      </w:pPr>
      <w:r>
        <w:t xml:space="preserve">Seluruh biaya yang dibutuhkan dan jumlah pinjaman Warga Negara Asing datang bekerja di </w:t>
      </w:r>
      <w:r>
        <w:rPr>
          <w:spacing w:val="-6"/>
        </w:rPr>
        <w:t xml:space="preserve">Taiwan </w:t>
      </w:r>
      <w:r>
        <w:t>tersebut di atas telah diperiksa oleh negara asal pengirim Warga Negara Asing dan telah dikonfirmasikan tidak ada kesalahan oleh Warga Negara Asing,</w:t>
      </w:r>
    </w:p>
    <w:p w14:paraId="533B9F9C" w14:textId="77777777" w:rsidR="00AE6F47" w:rsidRDefault="00AE6F47">
      <w:pPr>
        <w:pStyle w:val="Heading2"/>
        <w:tabs>
          <w:tab w:val="left" w:pos="7114"/>
        </w:tabs>
        <w:spacing w:line="301" w:lineRule="exact"/>
        <w:ind w:left="518"/>
        <w:rPr>
          <w:rFonts w:eastAsiaTheme="minorEastAsia"/>
          <w:lang w:eastAsia="zh-CN"/>
        </w:rPr>
      </w:pPr>
    </w:p>
    <w:p w14:paraId="3166FA71" w14:textId="77777777" w:rsidR="00004C57" w:rsidRDefault="00F91804">
      <w:pPr>
        <w:pStyle w:val="Heading2"/>
        <w:tabs>
          <w:tab w:val="left" w:pos="7114"/>
        </w:tabs>
        <w:spacing w:line="301" w:lineRule="exact"/>
        <w:ind w:left="518"/>
        <w:rPr>
          <w:rFonts w:ascii="SimSun" w:eastAsia="SimSun"/>
          <w:b w:val="0"/>
        </w:rPr>
      </w:pPr>
      <w:r>
        <w:t xml:space="preserve">tanda tangan </w:t>
      </w:r>
      <w:r>
        <w:rPr>
          <w:spacing w:val="-3"/>
        </w:rPr>
        <w:t xml:space="preserve">Warga </w:t>
      </w:r>
      <w:r>
        <w:t>Negara</w:t>
      </w:r>
      <w:r>
        <w:rPr>
          <w:spacing w:val="-11"/>
        </w:rPr>
        <w:t xml:space="preserve"> </w:t>
      </w:r>
      <w:r>
        <w:t>Asing</w:t>
      </w:r>
      <w:r>
        <w:rPr>
          <w:spacing w:val="4"/>
        </w:rPr>
        <w:t xml:space="preserve"> </w:t>
      </w:r>
      <w:r>
        <w:rPr>
          <w:rFonts w:ascii="SimSun" w:eastAsia="SimSun" w:hint="eastAsia"/>
          <w:b w:val="0"/>
        </w:rPr>
        <w:t>：</w:t>
      </w:r>
      <w:r>
        <w:rPr>
          <w:rFonts w:ascii="SimSun" w:eastAsia="SimSun" w:hint="eastAsia"/>
          <w:b w:val="0"/>
        </w:rPr>
        <w:tab/>
        <w:t>。</w:t>
      </w:r>
    </w:p>
    <w:p w14:paraId="56A28190" w14:textId="77777777" w:rsidR="00004C57" w:rsidRPr="00002553" w:rsidRDefault="00F91804">
      <w:pPr>
        <w:pStyle w:val="BodyText"/>
        <w:spacing w:before="5" w:line="242" w:lineRule="auto"/>
        <w:ind w:left="473" w:right="531"/>
        <w:rPr>
          <w:rFonts w:ascii="DFKai-SB" w:eastAsia="DFKai-SB" w:hAnsi="DFKai-SB"/>
        </w:rPr>
      </w:pPr>
      <w:r w:rsidRPr="00002553">
        <w:rPr>
          <w:rFonts w:ascii="DFKai-SB" w:eastAsia="DFKai-SB" w:hAnsi="DFKai-SB" w:hint="eastAsia"/>
        </w:rPr>
        <w:t>上開來臺工作所發生費用之項目及金額，係依照勞工輸出國規定所填載並經勞工輸出國查證屬實並驗證：</w:t>
      </w:r>
    </w:p>
    <w:p w14:paraId="33515A37" w14:textId="77777777" w:rsidR="00004C57" w:rsidRPr="00002553" w:rsidRDefault="00F91804">
      <w:pPr>
        <w:pStyle w:val="BodyText"/>
        <w:tabs>
          <w:tab w:val="left" w:pos="921"/>
        </w:tabs>
        <w:spacing w:before="183"/>
        <w:ind w:left="0" w:right="1275"/>
        <w:jc w:val="center"/>
        <w:rPr>
          <w:rFonts w:ascii="DFKai-SB" w:eastAsia="DFKai-SB" w:hAnsi="DFKai-SB"/>
        </w:rPr>
      </w:pPr>
      <w:r w:rsidRPr="00002553">
        <w:rPr>
          <w:rFonts w:ascii="DFKai-SB" w:eastAsia="DFKai-SB" w:hAnsi="DFKai-SB" w:hint="eastAsia"/>
        </w:rPr>
        <w:t>日期：</w:t>
      </w:r>
      <w:r w:rsidRPr="00002553">
        <w:rPr>
          <w:rFonts w:ascii="DFKai-SB" w:eastAsia="DFKai-SB" w:hAnsi="DFKai-SB" w:hint="eastAsia"/>
        </w:rPr>
        <w:tab/>
      </w:r>
      <w:r w:rsidR="00F46120" w:rsidRPr="00002553">
        <w:rPr>
          <w:rFonts w:ascii="DFKai-SB" w:eastAsia="DFKai-SB" w:hAnsi="DFKai-SB" w:hint="eastAsia"/>
          <w:lang w:eastAsia="zh-CN"/>
        </w:rPr>
        <w:tab/>
      </w:r>
      <w:r w:rsidR="00F46120" w:rsidRPr="00002553">
        <w:rPr>
          <w:rFonts w:ascii="DFKai-SB" w:eastAsia="DFKai-SB" w:hAnsi="DFKai-SB" w:hint="eastAsia"/>
          <w:lang w:eastAsia="zh-CN"/>
        </w:rPr>
        <w:tab/>
      </w:r>
      <w:r w:rsidRPr="00002553">
        <w:rPr>
          <w:rFonts w:ascii="DFKai-SB" w:eastAsia="DFKai-SB" w:hAnsi="DFKai-SB" w:hint="eastAsia"/>
        </w:rPr>
        <w:t xml:space="preserve">年  </w:t>
      </w:r>
      <w:r w:rsidR="00F46120" w:rsidRPr="00002553">
        <w:rPr>
          <w:rFonts w:ascii="DFKai-SB" w:eastAsia="DFKai-SB" w:hAnsi="DFKai-SB" w:hint="eastAsia"/>
          <w:lang w:eastAsia="zh-CN"/>
        </w:rPr>
        <w:tab/>
      </w:r>
      <w:r w:rsidRPr="00002553">
        <w:rPr>
          <w:rFonts w:ascii="DFKai-SB" w:eastAsia="DFKai-SB" w:hAnsi="DFKai-SB" w:hint="eastAsia"/>
        </w:rPr>
        <w:t>月</w:t>
      </w:r>
      <w:r w:rsidRPr="00002553">
        <w:rPr>
          <w:rFonts w:ascii="DFKai-SB" w:eastAsia="DFKai-SB" w:hAnsi="DFKai-SB" w:hint="eastAsia"/>
          <w:spacing w:val="38"/>
        </w:rPr>
        <w:t xml:space="preserve"> </w:t>
      </w:r>
      <w:r w:rsidR="00F46120" w:rsidRPr="00002553">
        <w:rPr>
          <w:rFonts w:ascii="DFKai-SB" w:eastAsia="DFKai-SB" w:hAnsi="DFKai-SB" w:hint="eastAsia"/>
          <w:spacing w:val="38"/>
          <w:lang w:eastAsia="zh-CN"/>
        </w:rPr>
        <w:tab/>
      </w:r>
      <w:r w:rsidRPr="00002553">
        <w:rPr>
          <w:rFonts w:ascii="DFKai-SB" w:eastAsia="DFKai-SB" w:hAnsi="DFKai-SB" w:hint="eastAsia"/>
        </w:rPr>
        <w:t>日</w:t>
      </w:r>
    </w:p>
    <w:p w14:paraId="52FEAED8" w14:textId="77777777" w:rsidR="00004C57" w:rsidRDefault="00F91804">
      <w:pPr>
        <w:pStyle w:val="Heading2"/>
        <w:spacing w:before="12"/>
        <w:ind w:right="376"/>
        <w:jc w:val="both"/>
      </w:pPr>
      <w:r>
        <w:t>Jumlah dan jenis biaya penempatan ke Taiwan yang tertera di atas adalah sesuai dengan peraturan negara asal Warga Negara Asing dan telah diperiksa kebenarannya dan disahkan oleh negara asal Warga Negara Asing :</w:t>
      </w:r>
    </w:p>
    <w:p w14:paraId="0F867D86" w14:textId="77777777" w:rsidR="00004C57" w:rsidRDefault="00F91804">
      <w:pPr>
        <w:pStyle w:val="BodyText"/>
        <w:tabs>
          <w:tab w:val="left" w:pos="4066"/>
          <w:tab w:val="left" w:pos="4918"/>
        </w:tabs>
        <w:spacing w:before="180"/>
        <w:ind w:left="1975"/>
      </w:pPr>
      <w:r>
        <w:rPr>
          <w:spacing w:val="-5"/>
        </w:rPr>
        <w:t>Tanggal</w:t>
      </w:r>
      <w:r>
        <w:t xml:space="preserve"> :</w:t>
      </w:r>
      <w:r>
        <w:rPr>
          <w:spacing w:val="-3"/>
        </w:rPr>
        <w:t xml:space="preserve"> </w:t>
      </w:r>
      <w:r>
        <w:rPr>
          <w:spacing w:val="-6"/>
        </w:rPr>
        <w:t>Tahun</w:t>
      </w:r>
      <w:r>
        <w:rPr>
          <w:spacing w:val="-6"/>
        </w:rPr>
        <w:tab/>
      </w:r>
      <w:r w:rsidR="00F46120">
        <w:rPr>
          <w:rFonts w:eastAsiaTheme="minorEastAsia" w:hint="eastAsia"/>
          <w:spacing w:val="-6"/>
          <w:lang w:eastAsia="zh-CN"/>
        </w:rPr>
        <w:tab/>
      </w:r>
      <w:r w:rsidR="00F46120">
        <w:rPr>
          <w:rFonts w:eastAsiaTheme="minorEastAsia" w:hint="eastAsia"/>
          <w:spacing w:val="-6"/>
          <w:lang w:eastAsia="zh-CN"/>
        </w:rPr>
        <w:tab/>
      </w:r>
      <w:r>
        <w:t>bulan</w:t>
      </w:r>
      <w:r>
        <w:tab/>
      </w:r>
      <w:r w:rsidR="00F46120">
        <w:rPr>
          <w:rFonts w:eastAsiaTheme="minorEastAsia" w:hint="eastAsia"/>
          <w:lang w:eastAsia="zh-CN"/>
        </w:rPr>
        <w:tab/>
      </w:r>
      <w:r>
        <w:t>tanggal</w:t>
      </w:r>
    </w:p>
    <w:p w14:paraId="358A241E" w14:textId="77777777" w:rsidR="00004C57" w:rsidRPr="00002553" w:rsidRDefault="00F91804" w:rsidP="00F73419">
      <w:pPr>
        <w:pStyle w:val="BodyText"/>
        <w:spacing w:before="172"/>
        <w:ind w:left="403" w:hanging="288"/>
        <w:rPr>
          <w:rFonts w:ascii="DFKai-SB" w:eastAsia="DFKai-SB" w:hAnsi="DFKai-SB"/>
        </w:rPr>
      </w:pPr>
      <w:r w:rsidRPr="00002553">
        <w:rPr>
          <w:rFonts w:ascii="DFKai-SB" w:eastAsia="DFKai-SB" w:hAnsi="DFKai-SB" w:hint="eastAsia"/>
        </w:rPr>
        <w:t>四、外國人確實瞭解以下中華民國相關收費規定</w:t>
      </w:r>
      <w:r w:rsidRPr="00002553">
        <w:rPr>
          <w:rFonts w:ascii="DFKai-SB" w:eastAsia="DFKai-SB" w:hAnsi="DFKai-SB" w:hint="eastAsia"/>
          <w:shd w:val="clear" w:color="auto" w:fill="D7D7D7"/>
        </w:rPr>
        <w:t>【法令如有修正，應依修正後之規定辦理】</w:t>
      </w:r>
      <w:r w:rsidRPr="00002553">
        <w:rPr>
          <w:rFonts w:ascii="DFKai-SB" w:eastAsia="DFKai-SB" w:hAnsi="DFKai-SB" w:hint="eastAsia"/>
        </w:rPr>
        <w:t>：</w:t>
      </w:r>
    </w:p>
    <w:p w14:paraId="0F9873B6" w14:textId="77777777" w:rsidR="00004C57" w:rsidRDefault="00F73419" w:rsidP="00F73419">
      <w:pPr>
        <w:pStyle w:val="ListParagraph"/>
        <w:tabs>
          <w:tab w:val="left" w:pos="457"/>
        </w:tabs>
        <w:spacing w:before="17" w:line="235" w:lineRule="auto"/>
        <w:ind w:left="403" w:right="371" w:hanging="288"/>
        <w:rPr>
          <w:b/>
          <w:sz w:val="24"/>
        </w:rPr>
      </w:pPr>
      <w:r>
        <w:rPr>
          <w:rFonts w:eastAsiaTheme="minorEastAsia" w:hint="eastAsia"/>
          <w:sz w:val="24"/>
          <w:lang w:eastAsia="zh-CN"/>
        </w:rPr>
        <w:t xml:space="preserve">IV. </w:t>
      </w:r>
      <w:r w:rsidR="00F91804">
        <w:rPr>
          <w:sz w:val="24"/>
        </w:rPr>
        <w:t xml:space="preserve">Warga Negara Asing mengerti sepenuhnya peraturan yang terkait dengan biaya di </w:t>
      </w:r>
      <w:r w:rsidR="00F91804">
        <w:rPr>
          <w:spacing w:val="-5"/>
          <w:sz w:val="24"/>
        </w:rPr>
        <w:t xml:space="preserve">Taiwan </w:t>
      </w:r>
      <w:r w:rsidR="00F91804">
        <w:rPr>
          <w:sz w:val="24"/>
        </w:rPr>
        <w:t>yang disebutkan di bawah ini</w:t>
      </w:r>
      <w:r w:rsidR="00F91804">
        <w:rPr>
          <w:sz w:val="24"/>
          <w:shd w:val="clear" w:color="auto" w:fill="D7D7D7"/>
        </w:rPr>
        <w:t xml:space="preserve"> </w:t>
      </w:r>
      <w:r w:rsidR="00F91804">
        <w:rPr>
          <w:rFonts w:ascii="SimSun" w:eastAsia="SimSun" w:hint="eastAsia"/>
          <w:sz w:val="24"/>
          <w:shd w:val="clear" w:color="auto" w:fill="D7D7D7"/>
        </w:rPr>
        <w:t xml:space="preserve">【 </w:t>
      </w:r>
      <w:r w:rsidR="00F91804">
        <w:rPr>
          <w:b/>
          <w:sz w:val="24"/>
          <w:shd w:val="clear" w:color="auto" w:fill="D7D7D7"/>
        </w:rPr>
        <w:t>Bila ada perubahan peraturan, maka</w:t>
      </w:r>
      <w:r w:rsidR="00F91804">
        <w:rPr>
          <w:b/>
          <w:spacing w:val="8"/>
          <w:sz w:val="24"/>
          <w:shd w:val="clear" w:color="auto" w:fill="D7D7D7"/>
        </w:rPr>
        <w:t xml:space="preserve"> </w:t>
      </w:r>
      <w:r w:rsidR="00F91804">
        <w:rPr>
          <w:b/>
          <w:sz w:val="24"/>
          <w:shd w:val="clear" w:color="auto" w:fill="D7D7D7"/>
        </w:rPr>
        <w:t>harus</w:t>
      </w:r>
    </w:p>
    <w:p w14:paraId="669BB44D" w14:textId="77777777" w:rsidR="00004C57" w:rsidRDefault="00F91804" w:rsidP="00F73419">
      <w:pPr>
        <w:pStyle w:val="Heading2"/>
        <w:spacing w:before="4"/>
        <w:ind w:left="403" w:hanging="288"/>
        <w:rPr>
          <w:rFonts w:ascii="SimSun" w:eastAsia="SimSun"/>
          <w:b w:val="0"/>
        </w:rPr>
      </w:pPr>
      <w:r>
        <w:rPr>
          <w:rFonts w:ascii="Times New Roman" w:eastAsia="Times New Roman"/>
          <w:b w:val="0"/>
          <w:spacing w:val="-60"/>
          <w:shd w:val="clear" w:color="auto" w:fill="D7D7D7"/>
        </w:rPr>
        <w:t xml:space="preserve"> </w:t>
      </w:r>
      <w:r w:rsidR="00F73419">
        <w:rPr>
          <w:rFonts w:ascii="Times New Roman" w:eastAsiaTheme="minorEastAsia" w:hint="eastAsia"/>
          <w:b w:val="0"/>
          <w:spacing w:val="-60"/>
          <w:shd w:val="clear" w:color="auto" w:fill="D7D7D7"/>
          <w:lang w:eastAsia="zh-CN"/>
        </w:rPr>
        <w:tab/>
      </w:r>
      <w:r>
        <w:rPr>
          <w:shd w:val="clear" w:color="auto" w:fill="D7D7D7"/>
        </w:rPr>
        <w:t>disesuaikan dengan peraturan yang baru</w:t>
      </w:r>
      <w:r>
        <w:rPr>
          <w:rFonts w:ascii="SimSun" w:eastAsia="SimSun" w:hint="eastAsia"/>
          <w:b w:val="0"/>
          <w:shd w:val="clear" w:color="auto" w:fill="D7D7D7"/>
        </w:rPr>
        <w:t>】</w:t>
      </w:r>
    </w:p>
    <w:p w14:paraId="7E60EE19" w14:textId="77777777" w:rsidR="00004C57" w:rsidRDefault="00F91804">
      <w:pPr>
        <w:pStyle w:val="BodyText"/>
        <w:spacing w:before="5"/>
        <w:ind w:left="593"/>
        <w:rPr>
          <w:rFonts w:ascii="SimSun" w:eastAsia="SimSun"/>
        </w:rPr>
      </w:pPr>
      <w:r>
        <w:rPr>
          <w:rFonts w:ascii="SimSun" w:eastAsia="SimSun" w:hint="eastAsia"/>
        </w:rPr>
        <w:t>（一）服務費：</w:t>
      </w:r>
    </w:p>
    <w:p w14:paraId="679B2626" w14:textId="77777777" w:rsidR="00004C57" w:rsidRDefault="00F91804">
      <w:pPr>
        <w:pStyle w:val="BodyText"/>
        <w:spacing w:before="4"/>
        <w:ind w:left="593"/>
        <w:rPr>
          <w:rFonts w:ascii="SimSun" w:eastAsia="SimSun"/>
        </w:rPr>
      </w:pPr>
      <w:r>
        <w:rPr>
          <w:rFonts w:ascii="Times New Roman" w:eastAsia="Times New Roman"/>
          <w:spacing w:val="-60"/>
          <w:shd w:val="clear" w:color="auto" w:fill="D7D7D7"/>
        </w:rPr>
        <w:t xml:space="preserve"> </w:t>
      </w:r>
      <w:r>
        <w:rPr>
          <w:shd w:val="clear" w:color="auto" w:fill="D7D7D7"/>
        </w:rPr>
        <w:t>1. Biaya pelayanan</w:t>
      </w:r>
      <w:r>
        <w:rPr>
          <w:rFonts w:ascii="SimSun" w:eastAsia="SimSun" w:hint="eastAsia"/>
          <w:shd w:val="clear" w:color="auto" w:fill="D7D7D7"/>
        </w:rPr>
        <w:t>：</w:t>
      </w:r>
    </w:p>
    <w:p w14:paraId="46135D64" w14:textId="77777777" w:rsidR="00004C57" w:rsidRPr="00002553" w:rsidRDefault="00F91804">
      <w:pPr>
        <w:pStyle w:val="BodyText"/>
        <w:spacing w:before="7" w:line="242" w:lineRule="auto"/>
        <w:ind w:left="1073" w:right="138" w:hanging="360"/>
        <w:rPr>
          <w:rFonts w:ascii="DFKai-SB" w:eastAsia="DFKai-SB" w:hAnsi="DFKai-SB"/>
        </w:rPr>
      </w:pPr>
      <w:r w:rsidRPr="00002553">
        <w:rPr>
          <w:rFonts w:ascii="DFKai-SB" w:eastAsia="DFKai-SB" w:hAnsi="DFKai-SB"/>
        </w:rPr>
        <w:t>1</w:t>
      </w:r>
      <w:r w:rsidRPr="00002553">
        <w:rPr>
          <w:rFonts w:ascii="DFKai-SB" w:eastAsia="DFKai-SB" w:hAnsi="DFKai-SB" w:hint="eastAsia"/>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sidRPr="00002553">
        <w:rPr>
          <w:rFonts w:ascii="DFKai-SB" w:eastAsia="DFKai-SB" w:hAnsi="DFKai-SB" w:hint="eastAsia"/>
          <w:spacing w:val="-1"/>
        </w:rPr>
        <w:t xml:space="preserve">金額標準規定辦理。另外國人如未委託中華民國之人力仲介公司辦理就業服務業務， </w:t>
      </w:r>
      <w:r w:rsidRPr="00002553">
        <w:rPr>
          <w:rFonts w:ascii="DFKai-SB" w:eastAsia="DFKai-SB" w:hAnsi="DFKai-SB" w:hint="eastAsia"/>
        </w:rPr>
        <w:t>中華民國之人力仲介公司不得向外國人收取服務費。</w:t>
      </w:r>
    </w:p>
    <w:p w14:paraId="6FF29A25" w14:textId="77777777" w:rsidR="00004C57" w:rsidRDefault="00F91804">
      <w:pPr>
        <w:pStyle w:val="BodyText"/>
        <w:spacing w:before="15"/>
        <w:ind w:left="1078" w:right="377" w:firstLine="67"/>
      </w:pPr>
      <w:r>
        <w:t>Berdasarkan hukum Republic of China,jika Warga Negara Asing memberikan kuasa kepada perusahaan jasa tenaga kerja Republic of China untuk memberikan layanan ketenagakerjaan, maka harus menandatangani perjanjian kontrak tertulis, dan setelah perusahaan jasa tenaga kerja memberikan pelayanan jasa, baru diperkenankan memungut biaya pelayanan kepada Warga Negara</w:t>
      </w:r>
      <w:r>
        <w:rPr>
          <w:spacing w:val="-49"/>
        </w:rPr>
        <w:t xml:space="preserve"> </w:t>
      </w:r>
      <w:r>
        <w:t xml:space="preserve">Asing. Untuk standar biaya pelayanan akan berdasarkan jenis dan jumlah biaya dalam peraturan Badan Pelayanan Usaha Swasta. Selain itu, jika Warga Negara Asing yang tidak memberikan kuasa untuk memberikan pelayanan jasa ketenagakerjaan kepada perusahaan jasa tenaga kerja Republic of China, maka perusahaan jasa </w:t>
      </w:r>
      <w:r>
        <w:lastRenderedPageBreak/>
        <w:t>tenaga kerja Republic of China tidak diperkenankan memungut biaya pelayanan kepada Warga Negara</w:t>
      </w:r>
      <w:r>
        <w:rPr>
          <w:spacing w:val="-21"/>
        </w:rPr>
        <w:t xml:space="preserve"> </w:t>
      </w:r>
      <w:r>
        <w:t>Asing.</w:t>
      </w:r>
    </w:p>
    <w:p w14:paraId="49106EF5" w14:textId="77777777" w:rsidR="00AE6F47" w:rsidRDefault="00AE6F47">
      <w:pPr>
        <w:pStyle w:val="BodyText"/>
        <w:spacing w:line="301" w:lineRule="exact"/>
        <w:ind w:left="593"/>
        <w:rPr>
          <w:rFonts w:ascii="SimSun" w:eastAsia="SimSun"/>
          <w:lang w:eastAsia="zh-CN"/>
        </w:rPr>
      </w:pPr>
    </w:p>
    <w:p w14:paraId="167D8E0A" w14:textId="77777777" w:rsidR="00AE6F47" w:rsidRDefault="00AE6F47">
      <w:pPr>
        <w:pStyle w:val="BodyText"/>
        <w:spacing w:line="301" w:lineRule="exact"/>
        <w:ind w:left="593"/>
        <w:rPr>
          <w:rFonts w:ascii="SimSun" w:eastAsia="SimSun"/>
          <w:lang w:eastAsia="zh-CN"/>
        </w:rPr>
      </w:pPr>
    </w:p>
    <w:p w14:paraId="69BED1B9" w14:textId="77777777" w:rsidR="00010470" w:rsidRPr="00010470" w:rsidRDefault="00010470" w:rsidP="00002553">
      <w:pPr>
        <w:suppressAutoHyphens/>
        <w:autoSpaceDE/>
        <w:autoSpaceDN/>
        <w:ind w:left="480"/>
        <w:rPr>
          <w:rFonts w:cs="Arial"/>
          <w:kern w:val="2"/>
          <w:sz w:val="24"/>
          <w:szCs w:val="24"/>
          <w:u w:color="000000"/>
          <w:lang w:val="zh-TW" w:eastAsia="zh-TW"/>
        </w:rPr>
      </w:pPr>
      <w:r w:rsidRPr="00010470">
        <w:rPr>
          <w:rFonts w:ascii="Arial Unicode MS" w:eastAsia="DFKai-SB" w:hAnsi="Arial Unicode MS" w:cs="Arial Unicode MS"/>
          <w:kern w:val="2"/>
          <w:sz w:val="24"/>
          <w:szCs w:val="24"/>
          <w:u w:color="000000"/>
          <w:lang w:val="zh-TW" w:eastAsia="zh-TW"/>
        </w:rPr>
        <w:t>（二）規費</w:t>
      </w:r>
      <w:r w:rsidRPr="00010470">
        <w:rPr>
          <w:rFonts w:ascii="Arial Unicode MS" w:eastAsia="DFKai-SB" w:hAnsi="Arial Unicode MS" w:cs="Arial Unicode MS" w:hint="eastAsia"/>
          <w:kern w:val="2"/>
          <w:sz w:val="24"/>
          <w:szCs w:val="24"/>
          <w:u w:color="000000"/>
          <w:shd w:val="clear" w:color="auto" w:fill="D8D8D8"/>
          <w:lang w:val="zh-TW" w:eastAsia="zh-TW"/>
        </w:rPr>
        <w:t>(</w:t>
      </w:r>
      <w:r w:rsidRPr="00010470">
        <w:rPr>
          <w:rFonts w:ascii="Arial Unicode MS" w:eastAsia="DFKai-SB" w:hAnsi="Arial Unicode MS" w:cs="Arial Unicode MS"/>
          <w:kern w:val="2"/>
          <w:sz w:val="24"/>
          <w:szCs w:val="24"/>
          <w:u w:color="000000"/>
          <w:shd w:val="clear" w:color="auto" w:fill="D8D8D8"/>
          <w:lang w:val="zh-TW" w:eastAsia="zh-TW"/>
        </w:rPr>
        <w:t>法令如有修正，依修正後之規定辦理</w:t>
      </w:r>
      <w:r w:rsidRPr="00010470">
        <w:rPr>
          <w:rFonts w:ascii="Arial Unicode MS" w:eastAsia="DFKai-SB" w:hAnsi="Arial Unicode MS" w:cs="Arial Unicode MS" w:hint="eastAsia"/>
          <w:kern w:val="2"/>
          <w:sz w:val="24"/>
          <w:szCs w:val="24"/>
          <w:u w:color="000000"/>
          <w:shd w:val="clear" w:color="auto" w:fill="D8D8D8"/>
          <w:lang w:val="zh-TW" w:eastAsia="zh-TW"/>
        </w:rPr>
        <w:t>)</w:t>
      </w:r>
      <w:r w:rsidRPr="00010470">
        <w:rPr>
          <w:rFonts w:ascii="Arial Unicode MS" w:eastAsia="DFKai-SB" w:hAnsi="Arial Unicode MS" w:cs="Arial Unicode MS"/>
          <w:kern w:val="2"/>
          <w:sz w:val="24"/>
          <w:szCs w:val="24"/>
          <w:u w:color="000000"/>
          <w:lang w:val="zh-TW" w:eastAsia="zh-TW"/>
        </w:rPr>
        <w:t>及其他費用：</w:t>
      </w:r>
    </w:p>
    <w:p w14:paraId="588099F8" w14:textId="77777777" w:rsidR="00010470" w:rsidRPr="00010470" w:rsidRDefault="00010470" w:rsidP="00002553">
      <w:pPr>
        <w:suppressAutoHyphens/>
        <w:autoSpaceDE/>
        <w:autoSpaceDN/>
        <w:ind w:left="840" w:hanging="360"/>
        <w:jc w:val="both"/>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(2) Biaya administrasi</w:t>
      </w:r>
      <w:r w:rsidRPr="00010470">
        <w:rPr>
          <w:rFonts w:ascii="Arial Unicode MS" w:eastAsia="DFKai-SB" w:hAnsi="Arial Unicode MS" w:cs="Arial Unicode MS" w:hint="eastAsia"/>
          <w:b/>
          <w:kern w:val="2"/>
          <w:sz w:val="24"/>
          <w:szCs w:val="24"/>
          <w:u w:color="000000"/>
          <w:shd w:val="clear" w:color="auto" w:fill="D8D8D8"/>
          <w:lang w:val="en-US" w:eastAsia="zh-TW"/>
        </w:rPr>
        <w:t>(</w:t>
      </w:r>
      <w:r w:rsidRPr="00010470">
        <w:rPr>
          <w:rFonts w:eastAsia="Times New Roman" w:cs="Arial Unicode MS"/>
          <w:b/>
          <w:bCs/>
          <w:kern w:val="2"/>
          <w:sz w:val="24"/>
          <w:szCs w:val="24"/>
          <w:u w:color="000000"/>
          <w:shd w:val="clear" w:color="auto" w:fill="D8D8D8"/>
          <w:lang w:val="en-US" w:eastAsia="zh-TW"/>
        </w:rPr>
        <w:t>Bila ada perubahan peraturan, maka harus disesuaikan dengan peraturan yang baru</w:t>
      </w:r>
      <w:r w:rsidRPr="00010470">
        <w:rPr>
          <w:rFonts w:ascii="PMingLiU" w:eastAsia="PMingLiU" w:hAnsi="PMingLiU" w:cs="Arial Unicode MS" w:hint="eastAsia"/>
          <w:b/>
          <w:bCs/>
          <w:kern w:val="2"/>
          <w:sz w:val="24"/>
          <w:szCs w:val="24"/>
          <w:u w:color="000000"/>
          <w:shd w:val="clear" w:color="auto" w:fill="D8D8D8"/>
          <w:lang w:val="en-US" w:eastAsia="zh-TW"/>
        </w:rPr>
        <w:t>)</w:t>
      </w:r>
      <w:r w:rsidRPr="00010470">
        <w:rPr>
          <w:rFonts w:eastAsia="Times New Roman" w:cs="Arial Unicode MS"/>
          <w:kern w:val="2"/>
          <w:sz w:val="24"/>
          <w:szCs w:val="24"/>
          <w:u w:color="000000"/>
          <w:lang w:val="en-US" w:eastAsia="zh-TW"/>
        </w:rPr>
        <w:t>dan biaya lainnya :</w:t>
      </w:r>
    </w:p>
    <w:p w14:paraId="589FB149"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1</w:t>
      </w:r>
      <w:r w:rsidRPr="00010470">
        <w:rPr>
          <w:rFonts w:ascii="Arial Unicode MS" w:eastAsia="DFKai-SB" w:hAnsi="Arial Unicode MS" w:cs="Arial Unicode MS"/>
          <w:kern w:val="2"/>
          <w:sz w:val="24"/>
          <w:szCs w:val="24"/>
          <w:u w:color="000000"/>
          <w:lang w:val="zh-TW" w:eastAsia="zh-TW"/>
        </w:rPr>
        <w:t>、</w:t>
      </w:r>
      <w:r w:rsidRPr="00010470">
        <w:rPr>
          <w:rFonts w:ascii="Arial Unicode MS" w:eastAsia="DFKai-SB" w:hAnsi="Arial Unicode MS" w:cs="Arial Unicode MS" w:hint="eastAsia"/>
          <w:kern w:val="2"/>
          <w:sz w:val="24"/>
          <w:szCs w:val="24"/>
          <w:u w:color="000000"/>
          <w:lang w:val="zh-TW" w:eastAsia="zh-TW"/>
        </w:rPr>
        <w:t>全民健康保險</w:t>
      </w:r>
      <w:r w:rsidRPr="00010470">
        <w:rPr>
          <w:rFonts w:ascii="Arial Unicode MS" w:eastAsia="DFKai-SB" w:hAnsi="Arial Unicode MS" w:cs="Arial Unicode MS"/>
          <w:kern w:val="2"/>
          <w:sz w:val="24"/>
          <w:szCs w:val="24"/>
          <w:u w:color="000000"/>
          <w:lang w:val="zh-TW" w:eastAsia="zh-TW"/>
        </w:rPr>
        <w:t>費：每月</w:t>
      </w:r>
      <w:r w:rsidRPr="00010470">
        <w:rPr>
          <w:rFonts w:ascii="DFKai-SB" w:eastAsia="DFKai-SB" w:hAnsi="DFKai-SB" w:cs="Arial Unicode MS" w:hint="eastAsia"/>
          <w:kern w:val="2"/>
          <w:sz w:val="24"/>
          <w:szCs w:val="24"/>
          <w:u w:color="000000"/>
          <w:lang w:val="en-US" w:eastAsia="zh-TW"/>
        </w:rPr>
        <w:t>新臺幣</w:t>
      </w:r>
      <w:r w:rsidRPr="00010470">
        <w:rPr>
          <w:rFonts w:eastAsia="Times New Roman" w:cs="Arial Unicode MS"/>
          <w:kern w:val="2"/>
          <w:sz w:val="24"/>
          <w:szCs w:val="24"/>
          <w:u w:color="000000"/>
          <w:lang w:val="en-US" w:eastAsia="zh-TW"/>
        </w:rPr>
        <w:t xml:space="preserve">  392    </w:t>
      </w:r>
      <w:r w:rsidRPr="00010470">
        <w:rPr>
          <w:rFonts w:ascii="Arial Unicode MS" w:eastAsia="DFKai-SB" w:hAnsi="Arial Unicode MS" w:cs="Arial Unicode MS"/>
          <w:kern w:val="2"/>
          <w:sz w:val="24"/>
          <w:szCs w:val="24"/>
          <w:u w:color="000000"/>
          <w:lang w:val="zh-TW" w:eastAsia="zh-TW"/>
        </w:rPr>
        <w:t>元。</w:t>
      </w:r>
    </w:p>
    <w:p w14:paraId="01611078"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1. Biaya asuransi kesehatan</w:t>
      </w:r>
      <w:r w:rsidRPr="00010470">
        <w:rPr>
          <w:rFonts w:eastAsia="PMingLiU" w:cs="Arial Unicode MS" w:hint="eastAsia"/>
          <w:kern w:val="2"/>
          <w:sz w:val="24"/>
          <w:szCs w:val="24"/>
          <w:u w:color="000000"/>
          <w:lang w:val="en-US" w:eastAsia="zh-TW"/>
        </w:rPr>
        <w:t xml:space="preserve"> nasional</w:t>
      </w:r>
      <w:r w:rsidRPr="00010470">
        <w:rPr>
          <w:rFonts w:eastAsia="Times New Roman" w:cs="Arial Unicode MS"/>
          <w:kern w:val="2"/>
          <w:sz w:val="24"/>
          <w:szCs w:val="24"/>
          <w:u w:color="000000"/>
          <w:lang w:val="en-US" w:eastAsia="zh-TW"/>
        </w:rPr>
        <w:t>: NT$392 per bulan</w:t>
      </w:r>
    </w:p>
    <w:p w14:paraId="03C181FF"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2</w:t>
      </w:r>
      <w:r w:rsidRPr="00010470">
        <w:rPr>
          <w:rFonts w:ascii="Arial Unicode MS" w:eastAsia="DFKai-SB" w:hAnsi="Arial Unicode MS" w:cs="Arial Unicode MS"/>
          <w:kern w:val="2"/>
          <w:sz w:val="24"/>
          <w:szCs w:val="24"/>
          <w:u w:color="000000"/>
          <w:lang w:val="zh-TW" w:eastAsia="zh-TW"/>
        </w:rPr>
        <w:t>、勞</w:t>
      </w:r>
      <w:r w:rsidRPr="00010470">
        <w:rPr>
          <w:rFonts w:ascii="Arial Unicode MS" w:eastAsia="DFKai-SB" w:hAnsi="Arial Unicode MS" w:cs="Arial Unicode MS" w:hint="eastAsia"/>
          <w:kern w:val="2"/>
          <w:sz w:val="24"/>
          <w:szCs w:val="24"/>
          <w:u w:color="000000"/>
          <w:lang w:val="zh-TW" w:eastAsia="zh-TW"/>
        </w:rPr>
        <w:t>工保險</w:t>
      </w:r>
      <w:r w:rsidRPr="00010470">
        <w:rPr>
          <w:rFonts w:ascii="Arial Unicode MS" w:eastAsia="DFKai-SB" w:hAnsi="Arial Unicode MS" w:cs="Arial Unicode MS"/>
          <w:kern w:val="2"/>
          <w:sz w:val="24"/>
          <w:szCs w:val="24"/>
          <w:u w:color="000000"/>
          <w:lang w:val="zh-TW" w:eastAsia="zh-TW"/>
        </w:rPr>
        <w:t>費：每月</w:t>
      </w:r>
      <w:r w:rsidRPr="00010470">
        <w:rPr>
          <w:rFonts w:ascii="DFKai-SB" w:eastAsia="DFKai-SB" w:hAnsi="DFKai-SB" w:cs="Arial Unicode MS" w:hint="eastAsia"/>
          <w:kern w:val="2"/>
          <w:sz w:val="24"/>
          <w:szCs w:val="24"/>
          <w:u w:color="000000"/>
          <w:lang w:val="en-US" w:eastAsia="zh-TW"/>
        </w:rPr>
        <w:t>新臺幣</w:t>
      </w:r>
      <w:r w:rsidRPr="00010470">
        <w:rPr>
          <w:rFonts w:eastAsia="Times New Roman" w:cs="Arial Unicode MS"/>
          <w:kern w:val="2"/>
          <w:sz w:val="24"/>
          <w:szCs w:val="24"/>
          <w:u w:color="000000"/>
          <w:lang w:val="en-US" w:eastAsia="zh-TW"/>
        </w:rPr>
        <w:t xml:space="preserve">  0    </w:t>
      </w:r>
      <w:r w:rsidRPr="00010470">
        <w:rPr>
          <w:rFonts w:ascii="Arial Unicode MS" w:eastAsia="DFKai-SB" w:hAnsi="Arial Unicode MS" w:cs="Arial Unicode MS"/>
          <w:kern w:val="2"/>
          <w:sz w:val="24"/>
          <w:szCs w:val="24"/>
          <w:u w:color="000000"/>
          <w:lang w:val="zh-TW" w:eastAsia="zh-TW"/>
        </w:rPr>
        <w:t>元</w:t>
      </w:r>
      <w:r w:rsidRPr="00010470">
        <w:rPr>
          <w:rFonts w:eastAsia="Times New Roman" w:cs="Arial Unicode MS"/>
          <w:kern w:val="2"/>
          <w:sz w:val="24"/>
          <w:szCs w:val="24"/>
          <w:u w:color="000000"/>
          <w:lang w:val="en-US" w:eastAsia="zh-TW"/>
        </w:rPr>
        <w:t>(</w:t>
      </w:r>
      <w:r w:rsidRPr="00010470">
        <w:rPr>
          <w:rFonts w:ascii="Arial Unicode MS" w:eastAsia="DFKai-SB" w:hAnsi="Arial Unicode MS" w:cs="Arial Unicode MS"/>
          <w:kern w:val="2"/>
          <w:sz w:val="24"/>
          <w:szCs w:val="24"/>
          <w:u w:color="000000"/>
          <w:lang w:val="zh-TW" w:eastAsia="zh-TW"/>
        </w:rPr>
        <w:t>依規定僅漁業或勞工人數在五人以上之事業單位須強制參加勞</w:t>
      </w:r>
      <w:r w:rsidRPr="00010470">
        <w:rPr>
          <w:rFonts w:ascii="Arial Unicode MS" w:eastAsia="DFKai-SB" w:hAnsi="Arial Unicode MS" w:cs="Arial Unicode MS" w:hint="eastAsia"/>
          <w:kern w:val="2"/>
          <w:sz w:val="24"/>
          <w:szCs w:val="24"/>
          <w:u w:color="000000"/>
          <w:lang w:val="zh-TW" w:eastAsia="zh-TW"/>
        </w:rPr>
        <w:t>工保險</w:t>
      </w:r>
      <w:r w:rsidRPr="00010470">
        <w:rPr>
          <w:rFonts w:ascii="Arial Unicode MS" w:eastAsia="DFKai-SB" w:hAnsi="Arial Unicode MS" w:cs="Arial Unicode MS"/>
          <w:kern w:val="2"/>
          <w:sz w:val="24"/>
          <w:szCs w:val="24"/>
          <w:u w:color="000000"/>
          <w:lang w:val="zh-TW" w:eastAsia="zh-TW"/>
        </w:rPr>
        <w:t>，五人以下及從事家庭類工作者並未強制參加勞</w:t>
      </w:r>
      <w:r w:rsidRPr="00010470">
        <w:rPr>
          <w:rFonts w:ascii="Arial Unicode MS" w:eastAsia="DFKai-SB" w:hAnsi="Arial Unicode MS" w:cs="Arial Unicode MS" w:hint="eastAsia"/>
          <w:kern w:val="2"/>
          <w:sz w:val="24"/>
          <w:szCs w:val="24"/>
          <w:u w:color="000000"/>
          <w:lang w:val="zh-TW" w:eastAsia="zh-TW"/>
        </w:rPr>
        <w:t>工保險</w:t>
      </w:r>
      <w:r w:rsidRPr="00010470">
        <w:rPr>
          <w:rFonts w:eastAsia="Times New Roman" w:cs="Arial Unicode MS"/>
          <w:kern w:val="2"/>
          <w:sz w:val="24"/>
          <w:szCs w:val="24"/>
          <w:u w:color="000000"/>
          <w:lang w:val="en-US" w:eastAsia="zh-TW"/>
        </w:rPr>
        <w:t>)</w:t>
      </w:r>
      <w:r w:rsidRPr="00010470">
        <w:rPr>
          <w:rFonts w:ascii="Arial Unicode MS" w:eastAsia="DFKai-SB" w:hAnsi="Arial Unicode MS" w:cs="Arial Unicode MS"/>
          <w:kern w:val="2"/>
          <w:sz w:val="24"/>
          <w:szCs w:val="24"/>
          <w:u w:color="000000"/>
          <w:lang w:val="zh-TW" w:eastAsia="zh-TW"/>
        </w:rPr>
        <w:t>。</w:t>
      </w:r>
    </w:p>
    <w:p w14:paraId="31A4C22B" w14:textId="77777777" w:rsidR="00010470" w:rsidRPr="00010470" w:rsidRDefault="00010470" w:rsidP="00002553">
      <w:pPr>
        <w:suppressAutoHyphens/>
        <w:autoSpaceDE/>
        <w:autoSpaceDN/>
        <w:ind w:left="840" w:hanging="240"/>
        <w:jc w:val="both"/>
        <w:rPr>
          <w:rFonts w:eastAsia="PMingLiU" w:cs="Arial"/>
          <w:kern w:val="2"/>
          <w:sz w:val="24"/>
          <w:szCs w:val="24"/>
          <w:u w:color="000000"/>
          <w:lang w:val="en-US" w:eastAsia="zh-TW"/>
        </w:rPr>
      </w:pPr>
      <w:r w:rsidRPr="00010470">
        <w:rPr>
          <w:rFonts w:eastAsia="Times New Roman" w:cs="Arial Unicode MS"/>
          <w:kern w:val="2"/>
          <w:sz w:val="24"/>
          <w:szCs w:val="24"/>
          <w:u w:color="000000"/>
          <w:lang w:val="en-US" w:eastAsia="zh-TW"/>
        </w:rPr>
        <w:t>2. Biaya asuransi tenaga kerja: NT$ 0 per bulan (merujuk kepada peraturan yang berlaku hanya badan usaha perikanan atau instansi yang jumlah pekerjanya lebih dari lima orang, majikan diwajibkan mengikutsertakan pekerjanya dalam asuransi tenaga kerja, apabila jumlah pekerjanya kurang dari lima orang seperti  pekerja sektor informal maka tidak diwajibkan untuk ikut serta dalam asuransi tenaga kerja</w:t>
      </w:r>
      <w:r w:rsidRPr="00010470">
        <w:rPr>
          <w:rFonts w:eastAsia="PMingLiU" w:cs="Arial Unicode MS" w:hint="eastAsia"/>
          <w:kern w:val="2"/>
          <w:sz w:val="24"/>
          <w:szCs w:val="24"/>
          <w:u w:color="000000"/>
          <w:lang w:val="en-US" w:eastAsia="zh-TW"/>
        </w:rPr>
        <w:t>)</w:t>
      </w:r>
      <w:r w:rsidRPr="00010470">
        <w:rPr>
          <w:rFonts w:eastAsia="Times New Roman" w:cs="Arial Unicode MS"/>
          <w:kern w:val="2"/>
          <w:sz w:val="24"/>
          <w:szCs w:val="24"/>
          <w:u w:color="000000"/>
          <w:lang w:val="en-US" w:eastAsia="zh-TW"/>
        </w:rPr>
        <w:t>.</w:t>
      </w:r>
    </w:p>
    <w:p w14:paraId="18B9C93E"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ascii="PMingLiU" w:eastAsia="PMingLiU" w:hAnsi="PMingLiU" w:cs="Arial Unicode MS" w:hint="eastAsia"/>
          <w:kern w:val="2"/>
          <w:sz w:val="24"/>
          <w:szCs w:val="24"/>
          <w:u w:color="000000"/>
          <w:lang w:val="en-US" w:eastAsia="zh-TW"/>
        </w:rPr>
        <w:t>3</w:t>
      </w:r>
      <w:r w:rsidRPr="00010470">
        <w:rPr>
          <w:rFonts w:ascii="Arial Unicode MS" w:eastAsia="DFKai-SB" w:hAnsi="Arial Unicode MS" w:cs="Arial Unicode MS"/>
          <w:kern w:val="2"/>
          <w:sz w:val="24"/>
          <w:szCs w:val="24"/>
          <w:u w:color="000000"/>
          <w:lang w:val="zh-TW" w:eastAsia="zh-TW"/>
        </w:rPr>
        <w:t>、居留證費：每年</w:t>
      </w:r>
      <w:r w:rsidRPr="00010470">
        <w:rPr>
          <w:rFonts w:ascii="DFKai-SB" w:eastAsia="DFKai-SB" w:hAnsi="DFKai-SB" w:cs="Arial Unicode MS" w:hint="eastAsia"/>
          <w:kern w:val="2"/>
          <w:sz w:val="24"/>
          <w:szCs w:val="24"/>
          <w:u w:color="000000"/>
          <w:lang w:val="en-US" w:eastAsia="zh-TW"/>
        </w:rPr>
        <w:t>新臺幣</w:t>
      </w:r>
      <w:r w:rsidRPr="00010470">
        <w:rPr>
          <w:rFonts w:eastAsia="Times New Roman" w:cs="Arial Unicode MS"/>
          <w:kern w:val="2"/>
          <w:sz w:val="24"/>
          <w:szCs w:val="24"/>
          <w:u w:color="000000"/>
          <w:lang w:val="en-US" w:eastAsia="zh-TW"/>
        </w:rPr>
        <w:t xml:space="preserve"> 1.000,-     </w:t>
      </w:r>
      <w:r w:rsidRPr="00010470">
        <w:rPr>
          <w:rFonts w:ascii="Arial Unicode MS" w:eastAsia="DFKai-SB" w:hAnsi="Arial Unicode MS" w:cs="Arial Unicode MS"/>
          <w:kern w:val="2"/>
          <w:sz w:val="24"/>
          <w:szCs w:val="24"/>
          <w:u w:color="000000"/>
          <w:lang w:val="zh-TW" w:eastAsia="zh-TW"/>
        </w:rPr>
        <w:t>元。</w:t>
      </w:r>
      <w:r w:rsidRPr="00010470">
        <w:rPr>
          <w:rFonts w:ascii="Arial Unicode MS" w:eastAsia="DFKai-SB" w:hAnsi="Arial Unicode MS" w:cs="Arial Unicode MS"/>
          <w:kern w:val="2"/>
          <w:sz w:val="24"/>
          <w:szCs w:val="24"/>
          <w:u w:color="000000"/>
          <w:lang w:val="en-US" w:eastAsia="zh-TW"/>
        </w:rPr>
        <w:t xml:space="preserve">   </w:t>
      </w:r>
    </w:p>
    <w:p w14:paraId="2A6A0D01"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ascii="PMingLiU" w:eastAsia="PMingLiU" w:hAnsi="PMingLiU" w:cs="Arial Unicode MS" w:hint="eastAsia"/>
          <w:kern w:val="2"/>
          <w:sz w:val="24"/>
          <w:szCs w:val="24"/>
          <w:u w:color="000000"/>
          <w:lang w:val="en-US" w:eastAsia="zh-TW"/>
        </w:rPr>
        <w:t>3</w:t>
      </w:r>
      <w:r w:rsidRPr="00010470">
        <w:rPr>
          <w:rFonts w:eastAsia="Times New Roman" w:cs="Arial Unicode MS"/>
          <w:kern w:val="2"/>
          <w:sz w:val="24"/>
          <w:szCs w:val="24"/>
          <w:u w:color="000000"/>
          <w:lang w:val="en-US" w:eastAsia="zh-TW"/>
        </w:rPr>
        <w:t xml:space="preserve">. Biaya surat ijin tinggal : NT$ 1.000,-per tahun. </w:t>
      </w:r>
    </w:p>
    <w:p w14:paraId="4181A768"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ascii="PMingLiU" w:eastAsia="PMingLiU" w:hAnsi="PMingLiU" w:cs="Arial Unicode MS" w:hint="eastAsia"/>
          <w:kern w:val="2"/>
          <w:sz w:val="24"/>
          <w:szCs w:val="24"/>
          <w:u w:color="000000"/>
          <w:lang w:val="en-US" w:eastAsia="zh-TW"/>
        </w:rPr>
        <w:t>4</w:t>
      </w:r>
      <w:r w:rsidRPr="00010470">
        <w:rPr>
          <w:rFonts w:ascii="Arial Unicode MS" w:eastAsia="DFKai-SB" w:hAnsi="Arial Unicode MS" w:cs="Arial Unicode MS"/>
          <w:kern w:val="2"/>
          <w:sz w:val="24"/>
          <w:szCs w:val="24"/>
          <w:u w:color="000000"/>
          <w:lang w:val="zh-TW" w:eastAsia="zh-TW"/>
        </w:rPr>
        <w:t>、所得稅：一課稅</w:t>
      </w:r>
      <w:r w:rsidRPr="00010470">
        <w:rPr>
          <w:rFonts w:ascii="DFKai-SB" w:eastAsia="DFKai-SB" w:hAnsi="DFKai-SB" w:cs="Arial Unicode MS"/>
          <w:kern w:val="2"/>
          <w:sz w:val="24"/>
          <w:szCs w:val="24"/>
          <w:u w:color="000000"/>
          <w:lang w:val="zh-TW" w:eastAsia="zh-TW"/>
        </w:rPr>
        <w:t>年度居留未滿</w:t>
      </w:r>
      <w:r w:rsidRPr="00010470">
        <w:rPr>
          <w:rFonts w:ascii="DFKai-SB" w:eastAsia="DFKai-SB" w:hAnsi="DFKai-SB" w:cs="Arial Unicode MS" w:hint="eastAsia"/>
          <w:kern w:val="2"/>
          <w:sz w:val="24"/>
          <w:szCs w:val="24"/>
          <w:u w:color="000000"/>
          <w:lang w:val="en-US" w:eastAsia="zh-TW"/>
        </w:rPr>
        <w:t>一百八十三</w:t>
      </w:r>
      <w:r w:rsidRPr="00010470">
        <w:rPr>
          <w:rFonts w:ascii="DFKai-SB" w:eastAsia="DFKai-SB" w:hAnsi="DFKai-SB" w:cs="Arial Unicode MS"/>
          <w:kern w:val="2"/>
          <w:sz w:val="24"/>
          <w:szCs w:val="24"/>
          <w:u w:color="000000"/>
          <w:lang w:val="zh-TW" w:eastAsia="zh-TW"/>
        </w:rPr>
        <w:t>天者，每月</w:t>
      </w:r>
      <w:r w:rsidRPr="00010470">
        <w:rPr>
          <w:rFonts w:ascii="DFKai-SB" w:eastAsia="DFKai-SB" w:hAnsi="DFKai-SB" w:cs="Arial Unicode MS" w:hint="eastAsia"/>
          <w:kern w:val="2"/>
          <w:sz w:val="24"/>
          <w:szCs w:val="24"/>
          <w:u w:color="000000"/>
          <w:lang w:val="en-US" w:eastAsia="zh-TW"/>
        </w:rPr>
        <w:t>新臺幣</w:t>
      </w:r>
      <w:r w:rsidRPr="00010470">
        <w:rPr>
          <w:rFonts w:ascii="DFKai-SB" w:eastAsia="DFKai-SB" w:hAnsi="DFKai-SB" w:cs="Arial Unicode MS"/>
          <w:kern w:val="2"/>
          <w:sz w:val="24"/>
          <w:szCs w:val="24"/>
          <w:u w:color="000000"/>
          <w:lang w:val="en-US" w:eastAsia="zh-TW"/>
        </w:rPr>
        <w:t xml:space="preserve"> 0,-</w:t>
      </w:r>
      <w:r w:rsidRPr="00010470">
        <w:rPr>
          <w:rFonts w:ascii="DFKai-SB" w:eastAsia="DFKai-SB" w:hAnsi="DFKai-SB" w:cs="Arial Unicode MS"/>
          <w:kern w:val="2"/>
          <w:sz w:val="24"/>
          <w:szCs w:val="24"/>
          <w:u w:color="000000"/>
          <w:lang w:val="zh-TW" w:eastAsia="zh-TW"/>
        </w:rPr>
        <w:t>元；一課稅年度居留滿</w:t>
      </w:r>
      <w:r w:rsidRPr="00010470">
        <w:rPr>
          <w:rFonts w:ascii="DFKai-SB" w:eastAsia="DFKai-SB" w:hAnsi="DFKai-SB" w:cs="Arial Unicode MS" w:hint="eastAsia"/>
          <w:kern w:val="2"/>
          <w:sz w:val="24"/>
          <w:szCs w:val="24"/>
          <w:u w:color="000000"/>
          <w:lang w:val="en-US" w:eastAsia="zh-TW"/>
        </w:rPr>
        <w:t>一百八十三</w:t>
      </w:r>
      <w:r w:rsidRPr="00010470">
        <w:rPr>
          <w:rFonts w:ascii="DFKai-SB" w:eastAsia="DFKai-SB" w:hAnsi="DFKai-SB" w:cs="Arial Unicode MS"/>
          <w:kern w:val="2"/>
          <w:sz w:val="24"/>
          <w:szCs w:val="24"/>
          <w:u w:color="000000"/>
          <w:lang w:val="zh-TW" w:eastAsia="zh-TW"/>
        </w:rPr>
        <w:t>天者，每月</w:t>
      </w:r>
      <w:r w:rsidRPr="00010470">
        <w:rPr>
          <w:rFonts w:ascii="DFKai-SB" w:eastAsia="DFKai-SB" w:hAnsi="DFKai-SB" w:cs="Arial Unicode MS" w:hint="eastAsia"/>
          <w:kern w:val="2"/>
          <w:sz w:val="24"/>
          <w:szCs w:val="24"/>
          <w:u w:color="000000"/>
          <w:lang w:val="en-US" w:eastAsia="zh-TW"/>
        </w:rPr>
        <w:t>新臺幣</w:t>
      </w:r>
      <w:r w:rsidRPr="00010470">
        <w:rPr>
          <w:rFonts w:eastAsia="Times New Roman" w:cs="Arial Unicode MS"/>
          <w:kern w:val="2"/>
          <w:sz w:val="24"/>
          <w:szCs w:val="24"/>
          <w:u w:color="000000"/>
          <w:lang w:val="en-US" w:eastAsia="zh-TW"/>
        </w:rPr>
        <w:t xml:space="preserve">    0  </w:t>
      </w:r>
      <w:r w:rsidRPr="00010470">
        <w:rPr>
          <w:rFonts w:ascii="Arial Unicode MS" w:eastAsia="DFKai-SB" w:hAnsi="Arial Unicode MS" w:cs="Arial Unicode MS"/>
          <w:kern w:val="2"/>
          <w:sz w:val="24"/>
          <w:szCs w:val="24"/>
          <w:u w:color="000000"/>
          <w:lang w:val="zh-TW" w:eastAsia="zh-TW"/>
        </w:rPr>
        <w:t>元。</w:t>
      </w:r>
    </w:p>
    <w:p w14:paraId="26002047" w14:textId="77777777" w:rsidR="00010470" w:rsidRPr="00010470" w:rsidRDefault="00010470" w:rsidP="00002553">
      <w:pPr>
        <w:suppressAutoHyphens/>
        <w:autoSpaceDE/>
        <w:autoSpaceDN/>
        <w:ind w:left="838" w:hanging="240"/>
        <w:jc w:val="both"/>
        <w:rPr>
          <w:rFonts w:cs="Arial"/>
          <w:kern w:val="2"/>
          <w:sz w:val="24"/>
          <w:szCs w:val="24"/>
          <w:u w:color="000000"/>
          <w:lang w:val="en-US" w:eastAsia="zh-TW"/>
        </w:rPr>
      </w:pPr>
      <w:r w:rsidRPr="00010470">
        <w:rPr>
          <w:rFonts w:ascii="PMingLiU" w:eastAsia="PMingLiU" w:hAnsi="PMingLiU" w:cs="Arial Unicode MS" w:hint="eastAsia"/>
          <w:kern w:val="2"/>
          <w:sz w:val="24"/>
          <w:szCs w:val="24"/>
          <w:u w:color="000000"/>
          <w:lang w:val="en-US" w:eastAsia="zh-TW"/>
        </w:rPr>
        <w:t>4</w:t>
      </w:r>
      <w:r w:rsidRPr="00010470">
        <w:rPr>
          <w:rFonts w:eastAsia="Times New Roman" w:cs="Arial Unicode MS"/>
          <w:kern w:val="2"/>
          <w:sz w:val="24"/>
          <w:szCs w:val="24"/>
          <w:u w:color="000000"/>
          <w:lang w:val="en-US" w:eastAsia="zh-TW"/>
        </w:rPr>
        <w:t xml:space="preserve">.Pajak pendapatan : pajak tahunan bagi yang tinggal di Taiwan belum genap 183 hari maka pajak pendapatannya adalah sebesar, NT$ 0,- per bulan </w:t>
      </w:r>
      <w:r w:rsidRPr="00010470">
        <w:rPr>
          <w:rFonts w:ascii="Arial Unicode MS" w:eastAsia="DFKai-SB" w:hAnsi="Arial Unicode MS" w:cs="Arial Unicode MS"/>
          <w:kern w:val="2"/>
          <w:sz w:val="24"/>
          <w:szCs w:val="24"/>
          <w:u w:color="000000"/>
          <w:lang w:val="en-US" w:eastAsia="zh-TW"/>
        </w:rPr>
        <w:t>；</w:t>
      </w:r>
      <w:r w:rsidRPr="00010470">
        <w:rPr>
          <w:rFonts w:eastAsia="Times New Roman" w:cs="Arial Unicode MS"/>
          <w:kern w:val="2"/>
          <w:sz w:val="24"/>
          <w:szCs w:val="24"/>
          <w:u w:color="000000"/>
          <w:lang w:val="en-US" w:eastAsia="zh-TW"/>
        </w:rPr>
        <w:t>bagi yang tinggal di Taiwan sudah genap 183 hari, maka pajak pendapatannya adalah sebesar NT$ 0 per bulan .</w:t>
      </w:r>
    </w:p>
    <w:p w14:paraId="6DE31DB4" w14:textId="77777777" w:rsidR="00010470" w:rsidRPr="00010470" w:rsidRDefault="00010470" w:rsidP="00002553">
      <w:pPr>
        <w:suppressAutoHyphens/>
        <w:autoSpaceDE/>
        <w:autoSpaceDN/>
        <w:ind w:left="1524" w:hanging="444"/>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(1)</w:t>
      </w:r>
      <w:r w:rsidRPr="00010470">
        <w:rPr>
          <w:rFonts w:ascii="Arial Unicode MS" w:eastAsia="DFKai-SB" w:hAnsi="Arial Unicode MS" w:cs="Arial Unicode MS"/>
          <w:kern w:val="2"/>
          <w:sz w:val="24"/>
          <w:szCs w:val="24"/>
          <w:u w:color="000000"/>
          <w:lang w:val="zh-TW" w:eastAsia="zh-TW"/>
        </w:rPr>
        <w:t>外國人應依所得稅法相關規定繳納所得稅。</w:t>
      </w:r>
    </w:p>
    <w:p w14:paraId="3CF78165" w14:textId="77777777" w:rsidR="00010470" w:rsidRPr="00010470" w:rsidRDefault="00010470" w:rsidP="00002553">
      <w:pPr>
        <w:suppressAutoHyphens/>
        <w:autoSpaceDE/>
        <w:autoSpaceDN/>
        <w:ind w:left="1440" w:hanging="360"/>
        <w:jc w:val="both"/>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(1)</w:t>
      </w:r>
      <w:r w:rsidRPr="00010470">
        <w:rPr>
          <w:rFonts w:eastAsia="PMingLiU" w:cs="Arial Unicode MS" w:hint="eastAsia"/>
          <w:kern w:val="2"/>
          <w:sz w:val="24"/>
          <w:szCs w:val="24"/>
          <w:u w:color="000000"/>
          <w:lang w:val="en-US" w:eastAsia="zh-TW"/>
        </w:rPr>
        <w:t xml:space="preserve"> Pekerja Migran Indonesia </w:t>
      </w:r>
      <w:r w:rsidRPr="00010470">
        <w:rPr>
          <w:rFonts w:eastAsia="Times New Roman" w:cs="Arial Unicode MS"/>
          <w:kern w:val="2"/>
          <w:sz w:val="24"/>
          <w:szCs w:val="24"/>
          <w:u w:color="000000"/>
          <w:lang w:val="en-US" w:eastAsia="zh-TW"/>
        </w:rPr>
        <w:t>harus membayar pajak pendapatan sesuai dengan peraturan yang berlaku di Taiwan.</w:t>
      </w:r>
    </w:p>
    <w:p w14:paraId="7E2BD508" w14:textId="77777777" w:rsidR="00010470" w:rsidRPr="00010470" w:rsidRDefault="00010470" w:rsidP="00002553">
      <w:pPr>
        <w:suppressAutoHyphens/>
        <w:autoSpaceDE/>
        <w:autoSpaceDN/>
        <w:ind w:left="1462" w:hanging="382"/>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(2)</w:t>
      </w:r>
      <w:r w:rsidRPr="00010470">
        <w:rPr>
          <w:rFonts w:ascii="Arial Unicode MS" w:eastAsia="DFKai-SB" w:hAnsi="Arial Unicode MS" w:cs="Arial Unicode MS"/>
          <w:kern w:val="2"/>
          <w:sz w:val="24"/>
          <w:szCs w:val="24"/>
          <w:u w:color="000000"/>
          <w:lang w:val="zh-TW" w:eastAsia="zh-TW"/>
        </w:rPr>
        <w:t>家庭類雇主非屬所得稅法所規定之扣繳義務人，不得替外國人扣繳所得稅款。</w:t>
      </w:r>
    </w:p>
    <w:p w14:paraId="72988FD6" w14:textId="77777777" w:rsidR="00010470" w:rsidRPr="00010470" w:rsidRDefault="00010470" w:rsidP="00002553">
      <w:pPr>
        <w:suppressAutoHyphens/>
        <w:autoSpaceDE/>
        <w:autoSpaceDN/>
        <w:ind w:left="1320" w:hanging="240"/>
        <w:jc w:val="both"/>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(2)</w:t>
      </w:r>
      <w:r w:rsidRPr="00010470">
        <w:rPr>
          <w:rFonts w:eastAsia="PMingLiU" w:cs="Arial Unicode MS" w:hint="eastAsia"/>
          <w:kern w:val="2"/>
          <w:sz w:val="24"/>
          <w:szCs w:val="24"/>
          <w:u w:color="000000"/>
          <w:lang w:val="en-US" w:eastAsia="zh-TW"/>
        </w:rPr>
        <w:t xml:space="preserve"> </w:t>
      </w:r>
      <w:r w:rsidRPr="00010470">
        <w:rPr>
          <w:rFonts w:eastAsia="Times New Roman" w:cs="Arial Unicode MS"/>
          <w:kern w:val="2"/>
          <w:sz w:val="24"/>
          <w:szCs w:val="24"/>
          <w:u w:color="000000"/>
          <w:lang w:val="en-US" w:eastAsia="zh-TW"/>
        </w:rPr>
        <w:t xml:space="preserve">Oleh karena majikan untuk pekerja sektor informal menurut hukum bukan sebagai wakil yang boleh memotong uang pajak, maka pihak majikan tidak diperkenankan memotong gaji </w:t>
      </w:r>
      <w:r w:rsidRPr="00010470">
        <w:rPr>
          <w:rFonts w:eastAsia="PMingLiU" w:cs="Arial Unicode MS" w:hint="eastAsia"/>
          <w:kern w:val="2"/>
          <w:sz w:val="24"/>
          <w:szCs w:val="24"/>
          <w:u w:color="000000"/>
          <w:lang w:val="en-US" w:eastAsia="zh-TW"/>
        </w:rPr>
        <w:t xml:space="preserve">Pekerja Migran Indonesai </w:t>
      </w:r>
      <w:r w:rsidRPr="00010470">
        <w:rPr>
          <w:rFonts w:eastAsia="Times New Roman" w:cs="Arial Unicode MS"/>
          <w:kern w:val="2"/>
          <w:sz w:val="24"/>
          <w:szCs w:val="24"/>
          <w:u w:color="000000"/>
          <w:lang w:val="en-US" w:eastAsia="zh-TW"/>
        </w:rPr>
        <w:t>untuk membayar pajak.</w:t>
      </w:r>
    </w:p>
    <w:p w14:paraId="61D2EF5D" w14:textId="77777777" w:rsidR="00010470" w:rsidRPr="00010470" w:rsidRDefault="00010470" w:rsidP="00002553">
      <w:pPr>
        <w:suppressAutoHyphens/>
        <w:autoSpaceDE/>
        <w:autoSpaceDN/>
        <w:ind w:left="1472" w:hanging="394"/>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(3)</w:t>
      </w:r>
      <w:r w:rsidRPr="00010470">
        <w:rPr>
          <w:rFonts w:ascii="Arial Unicode MS" w:eastAsia="DFKai-SB" w:hAnsi="Arial Unicode MS" w:cs="Arial Unicode MS"/>
          <w:kern w:val="2"/>
          <w:sz w:val="24"/>
          <w:szCs w:val="24"/>
          <w:u w:color="000000"/>
          <w:lang w:val="zh-TW" w:eastAsia="zh-TW"/>
        </w:rPr>
        <w:t>外國人可自行或委任自然人代理申報所得稅；另外國人得以在臺之國內帳戶或國庫支票辦理退稅。</w:t>
      </w:r>
      <w:r w:rsidRPr="00010470">
        <w:rPr>
          <w:rFonts w:ascii="Arial Unicode MS" w:eastAsia="DFKai-SB" w:hAnsi="Arial Unicode MS" w:cs="Arial Unicode MS"/>
          <w:kern w:val="2"/>
          <w:sz w:val="24"/>
          <w:szCs w:val="24"/>
          <w:u w:color="000000"/>
          <w:lang w:val="en-US" w:eastAsia="zh-TW"/>
        </w:rPr>
        <w:t xml:space="preserve"> </w:t>
      </w:r>
    </w:p>
    <w:p w14:paraId="7435AEE7" w14:textId="77777777" w:rsidR="00010470" w:rsidRPr="00010470" w:rsidRDefault="00010470" w:rsidP="00002553">
      <w:pPr>
        <w:suppressAutoHyphens/>
        <w:autoSpaceDE/>
        <w:autoSpaceDN/>
        <w:ind w:left="1315" w:hanging="240"/>
        <w:jc w:val="both"/>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(3)</w:t>
      </w:r>
      <w:r w:rsidRPr="00010470">
        <w:rPr>
          <w:rFonts w:eastAsia="PMingLiU" w:cs="Arial Unicode MS" w:hint="eastAsia"/>
          <w:kern w:val="2"/>
          <w:sz w:val="24"/>
          <w:szCs w:val="24"/>
          <w:u w:color="000000"/>
          <w:lang w:val="en-US" w:eastAsia="zh-TW"/>
        </w:rPr>
        <w:t xml:space="preserve"> Pekerja Migran Indonesia </w:t>
      </w:r>
      <w:r w:rsidRPr="00010470">
        <w:rPr>
          <w:rFonts w:eastAsia="Times New Roman" w:cs="Arial Unicode MS"/>
          <w:kern w:val="2"/>
          <w:sz w:val="24"/>
          <w:szCs w:val="24"/>
          <w:u w:color="000000"/>
          <w:lang w:val="en-US" w:eastAsia="zh-TW"/>
        </w:rPr>
        <w:t xml:space="preserve">dapat secara pribadi atau meminta wali untuk melakukan pembayaran pajak pendapatan. </w:t>
      </w:r>
      <w:r w:rsidRPr="00010470">
        <w:rPr>
          <w:rFonts w:eastAsia="PMingLiU" w:cs="Arial Unicode MS" w:hint="eastAsia"/>
          <w:kern w:val="2"/>
          <w:sz w:val="24"/>
          <w:szCs w:val="24"/>
          <w:u w:color="000000"/>
          <w:lang w:val="en-US" w:eastAsia="zh-TW"/>
        </w:rPr>
        <w:t>Pekerja Migran Indonesia</w:t>
      </w:r>
      <w:r w:rsidRPr="00010470">
        <w:rPr>
          <w:rFonts w:eastAsia="Times New Roman" w:cs="Arial Unicode MS"/>
          <w:kern w:val="2"/>
          <w:sz w:val="24"/>
          <w:szCs w:val="24"/>
          <w:u w:color="000000"/>
          <w:lang w:val="en-US" w:eastAsia="zh-TW"/>
        </w:rPr>
        <w:t xml:space="preserve"> dapat melakukan penerimaan pengembalian pajak dengan melalui rekening tabungan di Taiwan atau cek giro dari kas negara . </w:t>
      </w:r>
    </w:p>
    <w:p w14:paraId="4A83D83E"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ascii="PMingLiU" w:eastAsia="PMingLiU" w:hAnsi="PMingLiU" w:cs="Arial Unicode MS" w:hint="eastAsia"/>
          <w:kern w:val="2"/>
          <w:sz w:val="24"/>
          <w:szCs w:val="24"/>
          <w:u w:color="000000"/>
          <w:lang w:val="en-US" w:eastAsia="zh-TW"/>
        </w:rPr>
        <w:t>5</w:t>
      </w:r>
      <w:r w:rsidRPr="00010470">
        <w:rPr>
          <w:rFonts w:ascii="Arial Unicode MS" w:eastAsia="DFKai-SB" w:hAnsi="Arial Unicode MS" w:cs="Arial Unicode MS"/>
          <w:kern w:val="2"/>
          <w:sz w:val="24"/>
          <w:szCs w:val="24"/>
          <w:u w:color="000000"/>
          <w:lang w:val="zh-TW" w:eastAsia="zh-TW"/>
        </w:rPr>
        <w:t>、職工福利金：每月</w:t>
      </w:r>
      <w:r w:rsidRPr="00010470">
        <w:rPr>
          <w:rFonts w:ascii="DFKai-SB" w:eastAsia="DFKai-SB" w:hAnsi="DFKai-SB" w:cs="Arial Unicode MS" w:hint="eastAsia"/>
          <w:kern w:val="2"/>
          <w:sz w:val="24"/>
          <w:szCs w:val="24"/>
          <w:u w:color="000000"/>
          <w:lang w:val="en-US" w:eastAsia="zh-TW"/>
        </w:rPr>
        <w:t>新臺幣</w:t>
      </w:r>
      <w:r w:rsidRPr="00010470">
        <w:rPr>
          <w:rFonts w:eastAsia="Times New Roman" w:cs="Arial Unicode MS"/>
          <w:kern w:val="2"/>
          <w:sz w:val="24"/>
          <w:szCs w:val="24"/>
          <w:u w:color="000000"/>
          <w:lang w:val="en-US" w:eastAsia="zh-TW"/>
        </w:rPr>
        <w:t xml:space="preserve"> </w:t>
      </w:r>
      <w:r w:rsidRPr="00010470">
        <w:rPr>
          <w:rFonts w:eastAsia="Times New Roman" w:cs="Arial Unicode MS"/>
          <w:kern w:val="2"/>
          <w:sz w:val="24"/>
          <w:szCs w:val="24"/>
          <w:u w:val="single" w:color="000000"/>
          <w:lang w:val="en-US" w:eastAsia="zh-TW"/>
        </w:rPr>
        <w:t xml:space="preserve">  0  </w:t>
      </w:r>
      <w:r w:rsidRPr="00010470">
        <w:rPr>
          <w:rFonts w:ascii="Arial Unicode MS" w:eastAsia="DFKai-SB" w:hAnsi="Arial Unicode MS" w:cs="Arial Unicode MS"/>
          <w:kern w:val="2"/>
          <w:sz w:val="24"/>
          <w:szCs w:val="24"/>
          <w:u w:color="000000"/>
          <w:lang w:val="zh-TW" w:eastAsia="zh-TW"/>
        </w:rPr>
        <w:t>元（外國人適用職工福利金條例者填列）。</w:t>
      </w:r>
    </w:p>
    <w:p w14:paraId="3F0B93F9" w14:textId="77777777" w:rsidR="00010470" w:rsidRPr="00010470" w:rsidRDefault="00010470" w:rsidP="00002553">
      <w:pPr>
        <w:suppressAutoHyphens/>
        <w:autoSpaceDE/>
        <w:autoSpaceDN/>
        <w:ind w:left="840" w:hanging="240"/>
        <w:jc w:val="both"/>
        <w:rPr>
          <w:rFonts w:cs="Arial"/>
          <w:kern w:val="2"/>
          <w:sz w:val="24"/>
          <w:szCs w:val="24"/>
          <w:u w:color="000000"/>
          <w:lang w:val="en-US" w:eastAsia="zh-TW"/>
        </w:rPr>
      </w:pPr>
      <w:r w:rsidRPr="00010470">
        <w:rPr>
          <w:rFonts w:ascii="PMingLiU" w:eastAsia="PMingLiU" w:hAnsi="PMingLiU" w:cs="Arial Unicode MS" w:hint="eastAsia"/>
          <w:kern w:val="2"/>
          <w:sz w:val="24"/>
          <w:szCs w:val="24"/>
          <w:u w:color="000000"/>
          <w:lang w:val="en-US" w:eastAsia="zh-TW"/>
        </w:rPr>
        <w:t>5</w:t>
      </w:r>
      <w:r w:rsidRPr="00010470">
        <w:rPr>
          <w:rFonts w:eastAsia="Times New Roman" w:cs="Arial Unicode MS"/>
          <w:kern w:val="2"/>
          <w:sz w:val="24"/>
          <w:szCs w:val="24"/>
          <w:u w:color="000000"/>
          <w:lang w:val="en-US" w:eastAsia="zh-TW"/>
        </w:rPr>
        <w:t>.</w:t>
      </w:r>
      <w:r w:rsidRPr="00010470">
        <w:rPr>
          <w:rFonts w:eastAsia="PMingLiU" w:cs="Arial Unicode MS" w:hint="eastAsia"/>
          <w:kern w:val="2"/>
          <w:sz w:val="24"/>
          <w:szCs w:val="24"/>
          <w:u w:color="000000"/>
          <w:lang w:val="en-US" w:eastAsia="zh-TW"/>
        </w:rPr>
        <w:t xml:space="preserve"> </w:t>
      </w:r>
      <w:r w:rsidRPr="00010470">
        <w:rPr>
          <w:rFonts w:eastAsia="Times New Roman" w:cs="Arial Unicode MS"/>
          <w:kern w:val="2"/>
          <w:sz w:val="24"/>
          <w:szCs w:val="24"/>
          <w:u w:color="000000"/>
          <w:lang w:val="en-US" w:eastAsia="zh-TW"/>
        </w:rPr>
        <w:t>Dana kesejahteraan pegawai : NT$</w:t>
      </w:r>
      <w:r w:rsidRPr="00010470">
        <w:rPr>
          <w:rFonts w:eastAsia="Times New Roman" w:cs="Arial Unicode MS"/>
          <w:kern w:val="2"/>
          <w:sz w:val="24"/>
          <w:szCs w:val="24"/>
          <w:u w:val="single" w:color="000000"/>
          <w:lang w:val="en-US" w:eastAsia="zh-TW"/>
        </w:rPr>
        <w:t xml:space="preserve"> 0</w:t>
      </w:r>
      <w:r w:rsidRPr="00010470">
        <w:rPr>
          <w:rFonts w:eastAsia="Times New Roman" w:cs="Arial Unicode MS"/>
          <w:kern w:val="2"/>
          <w:sz w:val="24"/>
          <w:szCs w:val="24"/>
          <w:u w:color="000000"/>
          <w:lang w:val="en-US" w:eastAsia="zh-TW"/>
        </w:rPr>
        <w:t xml:space="preserve"> per bulan.(Khusus diisi oleh </w:t>
      </w:r>
      <w:r w:rsidRPr="00010470">
        <w:rPr>
          <w:rFonts w:eastAsia="PMingLiU" w:cs="Arial Unicode MS" w:hint="eastAsia"/>
          <w:kern w:val="2"/>
          <w:sz w:val="24"/>
          <w:szCs w:val="24"/>
          <w:u w:color="000000"/>
          <w:lang w:val="en-US" w:eastAsia="zh-TW"/>
        </w:rPr>
        <w:t>Pekerja Migran Indonesia</w:t>
      </w:r>
      <w:r w:rsidRPr="00010470">
        <w:rPr>
          <w:rFonts w:eastAsia="Times New Roman" w:cs="Arial Unicode MS"/>
          <w:kern w:val="2"/>
          <w:sz w:val="24"/>
          <w:szCs w:val="24"/>
          <w:u w:color="000000"/>
          <w:lang w:val="en-US" w:eastAsia="zh-TW"/>
        </w:rPr>
        <w:t xml:space="preserve"> yang digolongkan termasuk sebagai pengguna dana kesejahteraan pegawai) .</w:t>
      </w:r>
    </w:p>
    <w:p w14:paraId="3A387BF1" w14:textId="77777777" w:rsidR="00010470" w:rsidRPr="00010470" w:rsidRDefault="00010470" w:rsidP="00F73419">
      <w:pPr>
        <w:suppressAutoHyphens/>
        <w:autoSpaceDE/>
        <w:autoSpaceDN/>
        <w:spacing w:before="120"/>
        <w:ind w:left="403" w:hanging="288"/>
        <w:rPr>
          <w:rFonts w:cs="Arial"/>
          <w:kern w:val="2"/>
          <w:sz w:val="24"/>
          <w:szCs w:val="24"/>
          <w:u w:color="000000"/>
          <w:lang w:val="en-US" w:eastAsia="zh-TW"/>
        </w:rPr>
      </w:pPr>
      <w:r w:rsidRPr="00010470">
        <w:rPr>
          <w:rFonts w:ascii="Arial Unicode MS" w:eastAsia="DFKai-SB" w:hAnsi="Arial Unicode MS" w:cs="Arial Unicode MS"/>
          <w:kern w:val="2"/>
          <w:sz w:val="24"/>
          <w:szCs w:val="24"/>
          <w:u w:color="000000"/>
          <w:lang w:val="zh-TW" w:eastAsia="zh-TW"/>
        </w:rPr>
        <w:t>五、外國人已充分瞭解來臺前與雇主協議約定如下：</w:t>
      </w:r>
      <w:r w:rsidRPr="00010470">
        <w:rPr>
          <w:rFonts w:ascii="Arial Unicode MS" w:eastAsia="DFKai-SB" w:hAnsi="Arial Unicode MS" w:cs="Arial Unicode MS"/>
          <w:kern w:val="2"/>
          <w:sz w:val="24"/>
          <w:szCs w:val="24"/>
          <w:u w:color="000000"/>
          <w:lang w:val="en-US" w:eastAsia="zh-TW"/>
        </w:rPr>
        <w:t xml:space="preserve"> </w:t>
      </w:r>
    </w:p>
    <w:p w14:paraId="23F7A724" w14:textId="77777777" w:rsidR="00010470" w:rsidRPr="00010470" w:rsidRDefault="00010470" w:rsidP="00F73419">
      <w:pPr>
        <w:suppressAutoHyphens/>
        <w:autoSpaceDE/>
        <w:autoSpaceDN/>
        <w:ind w:left="403" w:hanging="288"/>
        <w:jc w:val="both"/>
        <w:rPr>
          <w:rFonts w:cs="Arial"/>
          <w:kern w:val="2"/>
          <w:sz w:val="24"/>
          <w:szCs w:val="24"/>
          <w:u w:color="000000"/>
          <w:lang w:val="en-US" w:eastAsia="zh-TW"/>
        </w:rPr>
      </w:pPr>
      <w:r w:rsidRPr="00010470">
        <w:rPr>
          <w:rFonts w:ascii="PMingLiU" w:eastAsia="PMingLiU" w:hAnsi="PMingLiU" w:cs="Arial Unicode MS" w:hint="eastAsia"/>
          <w:b/>
          <w:kern w:val="2"/>
          <w:sz w:val="24"/>
          <w:szCs w:val="24"/>
          <w:u w:color="000000"/>
          <w:lang w:val="en-US" w:eastAsia="zh-TW"/>
        </w:rPr>
        <w:t xml:space="preserve"> </w:t>
      </w:r>
      <w:r w:rsidRPr="00010470">
        <w:rPr>
          <w:rFonts w:eastAsia="Times New Roman" w:cs="Arial Unicode MS"/>
          <w:b/>
          <w:kern w:val="2"/>
          <w:sz w:val="24"/>
          <w:szCs w:val="24"/>
          <w:u w:color="000000"/>
          <w:lang w:val="en-US" w:eastAsia="zh-TW"/>
        </w:rPr>
        <w:t>V</w:t>
      </w:r>
      <w:r w:rsidRPr="00010470">
        <w:rPr>
          <w:rFonts w:ascii="PMingLiU" w:eastAsia="PMingLiU" w:hAnsi="PMingLiU" w:cs="Arial Unicode MS" w:hint="eastAsia"/>
          <w:kern w:val="2"/>
          <w:sz w:val="24"/>
          <w:szCs w:val="24"/>
          <w:u w:color="000000"/>
          <w:lang w:val="en-US" w:eastAsia="zh-TW"/>
        </w:rPr>
        <w:t xml:space="preserve"> </w:t>
      </w:r>
      <w:r w:rsidRPr="00010470">
        <w:rPr>
          <w:rFonts w:eastAsia="Times New Roman" w:cs="Arial Unicode MS"/>
          <w:kern w:val="2"/>
          <w:sz w:val="24"/>
          <w:szCs w:val="24"/>
          <w:u w:color="000000"/>
          <w:lang w:val="en-US" w:eastAsia="zh-TW"/>
        </w:rPr>
        <w:t xml:space="preserve"> </w:t>
      </w:r>
      <w:r w:rsidRPr="00010470">
        <w:rPr>
          <w:rFonts w:ascii="PMingLiU" w:eastAsia="PMingLiU" w:hAnsi="PMingLiU" w:cs="Arial Unicode MS" w:hint="eastAsia"/>
          <w:kern w:val="2"/>
          <w:sz w:val="24"/>
          <w:szCs w:val="24"/>
          <w:u w:color="000000"/>
          <w:lang w:val="en-US" w:eastAsia="zh-TW"/>
        </w:rPr>
        <w:t xml:space="preserve"> </w:t>
      </w:r>
      <w:r w:rsidRPr="00010470">
        <w:rPr>
          <w:rFonts w:eastAsia="PMingLiU" w:cs="Arial Unicode MS" w:hint="eastAsia"/>
          <w:kern w:val="2"/>
          <w:sz w:val="24"/>
          <w:szCs w:val="24"/>
          <w:u w:color="000000"/>
          <w:lang w:val="en-US" w:eastAsia="zh-TW"/>
        </w:rPr>
        <w:t>Pekerja Migran Indonesia</w:t>
      </w:r>
      <w:r w:rsidRPr="00010470">
        <w:rPr>
          <w:rFonts w:eastAsia="Times New Roman" w:cs="Arial Unicode MS"/>
          <w:kern w:val="2"/>
          <w:sz w:val="24"/>
          <w:szCs w:val="24"/>
          <w:u w:color="000000"/>
          <w:lang w:val="en-US" w:eastAsia="zh-TW"/>
        </w:rPr>
        <w:t xml:space="preserve"> sebelum datang ke Taiwan telah memahami sepenuhnya beberapa hal sebagai berikut :</w:t>
      </w:r>
    </w:p>
    <w:p w14:paraId="6ED3DAB4"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1</w:t>
      </w:r>
      <w:r w:rsidRPr="00010470">
        <w:rPr>
          <w:rFonts w:ascii="Arial Unicode MS" w:eastAsia="DFKai-SB" w:hAnsi="Arial Unicode MS" w:cs="Arial Unicode MS"/>
          <w:kern w:val="2"/>
          <w:sz w:val="24"/>
          <w:szCs w:val="24"/>
          <w:u w:color="000000"/>
          <w:lang w:val="zh-TW" w:eastAsia="zh-TW"/>
        </w:rPr>
        <w:t>、每月約定工資為</w:t>
      </w:r>
      <w:r w:rsidRPr="00010470">
        <w:rPr>
          <w:rFonts w:ascii="DFKai-SB" w:eastAsia="DFKai-SB" w:hAnsi="DFKai-SB" w:cs="Arial Unicode MS" w:hint="eastAsia"/>
          <w:kern w:val="2"/>
          <w:sz w:val="24"/>
          <w:szCs w:val="24"/>
          <w:u w:color="000000"/>
          <w:lang w:val="en-US" w:eastAsia="zh-TW"/>
        </w:rPr>
        <w:t>新臺幣</w:t>
      </w:r>
      <w:r w:rsidRPr="00010470">
        <w:rPr>
          <w:rFonts w:eastAsia="Times New Roman" w:cs="Arial Unicode MS"/>
          <w:kern w:val="2"/>
          <w:sz w:val="24"/>
          <w:szCs w:val="24"/>
          <w:u w:color="000000"/>
          <w:lang w:val="en-US" w:eastAsia="zh-TW"/>
        </w:rPr>
        <w:t xml:space="preserve"> 20.000,-</w:t>
      </w:r>
      <w:r w:rsidRPr="00010470">
        <w:rPr>
          <w:rFonts w:ascii="Arial Unicode MS" w:eastAsia="DFKai-SB" w:hAnsi="Arial Unicode MS" w:cs="Arial Unicode MS"/>
          <w:kern w:val="2"/>
          <w:sz w:val="24"/>
          <w:szCs w:val="24"/>
          <w:u w:color="000000"/>
          <w:lang w:val="zh-TW" w:eastAsia="zh-TW"/>
        </w:rPr>
        <w:t>元。</w:t>
      </w:r>
    </w:p>
    <w:p w14:paraId="507A284C"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eastAsia="Times New Roman" w:cs="Arial Unicode MS"/>
          <w:kern w:val="2"/>
          <w:sz w:val="24"/>
          <w:szCs w:val="24"/>
          <w:u w:color="000000"/>
          <w:lang w:val="en-US" w:eastAsia="zh-TW"/>
        </w:rPr>
        <w:lastRenderedPageBreak/>
        <w:t>1. Gaji yang disepakati per bulan adalah</w:t>
      </w:r>
      <w:r w:rsidRPr="00010470">
        <w:rPr>
          <w:rFonts w:eastAsia="Times New Roman" w:cs="Arial Unicode MS"/>
          <w:b/>
          <w:bCs/>
          <w:kern w:val="2"/>
          <w:sz w:val="24"/>
          <w:szCs w:val="24"/>
          <w:u w:color="000000"/>
          <w:lang w:val="en-US" w:eastAsia="zh-TW"/>
        </w:rPr>
        <w:t xml:space="preserve"> </w:t>
      </w:r>
      <w:r w:rsidRPr="00010470">
        <w:rPr>
          <w:rFonts w:eastAsia="Times New Roman" w:cs="Arial Unicode MS"/>
          <w:kern w:val="2"/>
          <w:sz w:val="24"/>
          <w:szCs w:val="24"/>
          <w:u w:color="000000"/>
          <w:lang w:val="en-US" w:eastAsia="zh-TW"/>
        </w:rPr>
        <w:t xml:space="preserve">NT$ 20.000,-         </w:t>
      </w:r>
    </w:p>
    <w:p w14:paraId="7968BDA7" w14:textId="457E5444"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2</w:t>
      </w:r>
      <w:r w:rsidRPr="00010470">
        <w:rPr>
          <w:rFonts w:ascii="Arial Unicode MS" w:eastAsia="DFKai-SB" w:hAnsi="Arial Unicode MS" w:cs="Arial Unicode MS"/>
          <w:kern w:val="2"/>
          <w:sz w:val="24"/>
          <w:szCs w:val="24"/>
          <w:u w:color="000000"/>
          <w:lang w:val="zh-TW" w:eastAsia="zh-TW"/>
        </w:rPr>
        <w:t>、膳宿費：每月</w:t>
      </w:r>
      <w:r w:rsidRPr="00010470">
        <w:rPr>
          <w:rFonts w:ascii="DFKai-SB" w:eastAsia="DFKai-SB" w:hAnsi="DFKai-SB" w:cs="Arial Unicode MS" w:hint="eastAsia"/>
          <w:kern w:val="2"/>
          <w:sz w:val="24"/>
          <w:szCs w:val="24"/>
          <w:u w:color="000000"/>
          <w:lang w:val="en-US" w:eastAsia="zh-TW"/>
        </w:rPr>
        <w:t>新臺幣</w:t>
      </w:r>
      <w:r w:rsidRPr="00010470">
        <w:rPr>
          <w:rFonts w:eastAsia="Times New Roman" w:cs="Arial Unicode MS"/>
          <w:kern w:val="2"/>
          <w:sz w:val="24"/>
          <w:szCs w:val="24"/>
          <w:u w:color="000000"/>
          <w:lang w:val="en-US" w:eastAsia="zh-TW"/>
        </w:rPr>
        <w:t xml:space="preserve">       </w:t>
      </w:r>
      <w:r w:rsidRPr="00010470">
        <w:rPr>
          <w:rFonts w:ascii="Arial Unicode MS" w:eastAsia="DFKai-SB" w:hAnsi="Arial Unicode MS" w:cs="Arial Unicode MS"/>
          <w:kern w:val="2"/>
          <w:sz w:val="24"/>
          <w:szCs w:val="24"/>
          <w:u w:color="000000"/>
          <w:lang w:val="zh-TW" w:eastAsia="zh-TW"/>
        </w:rPr>
        <w:t>元。</w:t>
      </w:r>
      <w:r w:rsidRPr="00010470">
        <w:rPr>
          <w:rFonts w:ascii="Arial Unicode MS" w:eastAsia="DFKai-SB" w:hAnsi="Arial Unicode MS" w:cs="Arial Unicode MS"/>
          <w:kern w:val="2"/>
          <w:sz w:val="24"/>
          <w:szCs w:val="24"/>
          <w:u w:color="000000"/>
          <w:lang w:val="en-US" w:eastAsia="zh-TW"/>
        </w:rPr>
        <w:t xml:space="preserve"> </w:t>
      </w:r>
    </w:p>
    <w:p w14:paraId="4240ABE6" w14:textId="5C5ABA71"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2. Biaya akomodasi : NT$  0  per bulan.</w:t>
      </w:r>
    </w:p>
    <w:p w14:paraId="460F76B0" w14:textId="089307D4" w:rsidR="00010470" w:rsidRPr="00010470" w:rsidRDefault="00C22568" w:rsidP="00002553">
      <w:pPr>
        <w:suppressAutoHyphens/>
        <w:autoSpaceDE/>
        <w:autoSpaceDN/>
        <w:ind w:left="960" w:hanging="360"/>
        <w:rPr>
          <w:rFonts w:cs="Arial"/>
          <w:kern w:val="2"/>
          <w:sz w:val="24"/>
          <w:szCs w:val="24"/>
          <w:u w:color="000000"/>
          <w:lang w:val="en-US" w:eastAsia="zh-TW"/>
        </w:rPr>
      </w:pPr>
      <w:r>
        <w:rPr>
          <w:rFonts w:eastAsia="Times New Roman" w:cs="Arial Unicode MS"/>
          <w:noProof/>
          <w:kern w:val="2"/>
          <w:sz w:val="24"/>
          <w:szCs w:val="24"/>
          <w:u w:color="000000"/>
          <w:lang w:val="en-US" w:eastAsia="zh-CN"/>
        </w:rPr>
        <mc:AlternateContent>
          <mc:Choice Requires="wps">
            <w:drawing>
              <wp:anchor distT="0" distB="0" distL="114300" distR="114300" simplePos="0" relativeHeight="251688960" behindDoc="0" locked="0" layoutInCell="1" allowOverlap="1" wp14:anchorId="0DC474E1" wp14:editId="33BB4BF6">
                <wp:simplePos x="0" y="0"/>
                <wp:positionH relativeFrom="column">
                  <wp:posOffset>2067560</wp:posOffset>
                </wp:positionH>
                <wp:positionV relativeFrom="paragraph">
                  <wp:posOffset>309880</wp:posOffset>
                </wp:positionV>
                <wp:extent cx="171450" cy="177165"/>
                <wp:effectExtent l="0" t="0" r="19050" b="13335"/>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7165"/>
                        </a:xfrm>
                        <a:prstGeom prst="rect">
                          <a:avLst/>
                        </a:prstGeom>
                        <a:solidFill>
                          <a:srgbClr val="FFFFFF"/>
                        </a:solidFill>
                        <a:ln w="9525" cmpd="sng">
                          <a:solidFill>
                            <a:srgbClr val="000000"/>
                          </a:solidFill>
                          <a:miter lim="800000"/>
                          <a:headEnd/>
                          <a:tailEnd/>
                        </a:ln>
                      </wps:spPr>
                      <wps:txbx>
                        <w:txbxContent>
                          <w:p w14:paraId="1F7E8316" w14:textId="77777777" w:rsidR="00010470" w:rsidRDefault="00010470" w:rsidP="00010470">
                            <w:pPr>
                              <w:rPr>
                                <w:sz w:val="16"/>
                              </w:rPr>
                            </w:pPr>
                            <w:r>
                              <w:rPr>
                                <w:sz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474E1" id="Rectangle 36" o:spid="_x0000_s1031" style="position:absolute;left:0;text-align:left;margin-left:162.8pt;margin-top:24.4pt;width:13.5pt;height:13.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">
                <v:textbox>
                  <w:txbxContent>
                    <w:p w14:paraId="1F7E8316" w14:textId="77777777" w:rsidR="00010470" w:rsidRDefault="00010470" w:rsidP="00010470">
                      <w:pPr>
                        <w:rPr>
                          <w:sz w:val="16"/>
                        </w:rPr>
                      </w:pPr>
                      <w:r>
                        <w:rPr>
                          <w:sz w:val="16"/>
                        </w:rPr>
                        <w:t xml:space="preserve"> </w:t>
                      </w:r>
                    </w:p>
                  </w:txbxContent>
                </v:textbox>
              </v:rect>
            </w:pict>
          </mc:Fallback>
        </mc:AlternateContent>
      </w:r>
      <w:r>
        <w:rPr>
          <w:rFonts w:eastAsia="Times New Roman" w:cs="Arial Unicode MS"/>
          <w:noProof/>
          <w:kern w:val="2"/>
          <w:sz w:val="24"/>
          <w:szCs w:val="24"/>
          <w:u w:color="000000"/>
          <w:lang w:val="en-US" w:eastAsia="zh-CN"/>
        </w:rPr>
        <mc:AlternateContent>
          <mc:Choice Requires="wps">
            <w:drawing>
              <wp:anchor distT="0" distB="0" distL="114300" distR="114300" simplePos="0" relativeHeight="251676672" behindDoc="0" locked="0" layoutInCell="1" allowOverlap="1" wp14:anchorId="4294AFB7" wp14:editId="48829FCE">
                <wp:simplePos x="0" y="0"/>
                <wp:positionH relativeFrom="column">
                  <wp:posOffset>1515110</wp:posOffset>
                </wp:positionH>
                <wp:positionV relativeFrom="paragraph">
                  <wp:posOffset>304165</wp:posOffset>
                </wp:positionV>
                <wp:extent cx="234950" cy="207010"/>
                <wp:effectExtent l="0" t="0" r="12700" b="2159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headEnd/>
                          <a:tailEnd/>
                        </a:ln>
                      </wps:spPr>
                      <wps:txbx>
                        <w:txbxContent>
                          <w:p w14:paraId="2E6404CD" w14:textId="7B51075A" w:rsidR="00010470" w:rsidRDefault="00010470" w:rsidP="00010470">
                            <w:pPr>
                              <w:rPr>
                                <w:sz w:val="16"/>
                              </w:rPr>
                            </w:pPr>
                            <w:r>
                              <w:rPr>
                                <w:sz w:val="16"/>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94AFB7" id="Rectangle 37" o:spid="_x0000_s1032" style="position:absolute;left:0;text-align:left;margin-left:119.3pt;margin-top:23.95pt;width:18.5pt;height:1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">
                <v:textbox>
                  <w:txbxContent>
                    <w:p w14:paraId="2E6404CD" w14:textId="7B51075A" w:rsidR="00010470" w:rsidRDefault="00010470" w:rsidP="00010470">
                      <w:pPr>
                        <w:rPr>
                          <w:sz w:val="16"/>
                        </w:rPr>
                      </w:pPr>
                      <w:r>
                        <w:rPr>
                          <w:sz w:val="16"/>
                        </w:rPr>
                        <w:t>V</w:t>
                      </w:r>
                    </w:p>
                  </w:txbxContent>
                </v:textbox>
              </v:rect>
            </w:pict>
          </mc:Fallback>
        </mc:AlternateContent>
      </w:r>
      <w:r>
        <w:rPr>
          <w:rFonts w:eastAsia="Times New Roman" w:cs="Arial Unicode MS"/>
          <w:noProof/>
          <w:kern w:val="2"/>
          <w:sz w:val="24"/>
          <w:szCs w:val="24"/>
          <w:u w:color="000000"/>
          <w:lang w:val="en-US" w:eastAsia="zh-CN"/>
        </w:rPr>
        <mc:AlternateContent>
          <mc:Choice Requires="wps">
            <w:drawing>
              <wp:anchor distT="0" distB="0" distL="114300" distR="114300" simplePos="0" relativeHeight="251664384" behindDoc="0" locked="0" layoutInCell="1" allowOverlap="1" wp14:anchorId="0F205B33" wp14:editId="2237AAC2">
                <wp:simplePos x="0" y="0"/>
                <wp:positionH relativeFrom="column">
                  <wp:posOffset>2626360</wp:posOffset>
                </wp:positionH>
                <wp:positionV relativeFrom="paragraph">
                  <wp:posOffset>62865</wp:posOffset>
                </wp:positionV>
                <wp:extent cx="177800" cy="172085"/>
                <wp:effectExtent l="0" t="0" r="12700" b="18415"/>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headEnd/>
                          <a:tailEnd/>
                        </a:ln>
                      </wps:spPr>
                      <wps:txbx>
                        <w:txbxContent>
                          <w:p w14:paraId="2EE09615" w14:textId="77777777" w:rsidR="00010470" w:rsidRDefault="00010470" w:rsidP="00010470">
                            <w:pPr>
                              <w:rPr>
                                <w:sz w:val="16"/>
                              </w:rPr>
                            </w:pPr>
                            <w:r>
                              <w:rPr>
                                <w:sz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05B33" id="Rectangle 35" o:spid="_x0000_s1033" style="position:absolute;left:0;text-align:left;margin-left:206.8pt;margin-top:4.95pt;width:14pt;height:1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">
                <v:textbox>
                  <w:txbxContent>
                    <w:p w14:paraId="2EE09615" w14:textId="77777777" w:rsidR="00010470" w:rsidRDefault="00010470" w:rsidP="00010470">
                      <w:pPr>
                        <w:rPr>
                          <w:sz w:val="16"/>
                        </w:rPr>
                      </w:pPr>
                      <w:r>
                        <w:rPr>
                          <w:sz w:val="16"/>
                        </w:rPr>
                        <w:t xml:space="preserve"> </w:t>
                      </w:r>
                    </w:p>
                  </w:txbxContent>
                </v:textbox>
              </v:rect>
            </w:pict>
          </mc:Fallback>
        </mc:AlternateContent>
      </w:r>
      <w:r>
        <w:rPr>
          <w:rFonts w:eastAsia="Times New Roman" w:cs="Arial Unicode MS"/>
          <w:noProof/>
          <w:kern w:val="2"/>
          <w:sz w:val="24"/>
          <w:szCs w:val="24"/>
          <w:u w:color="000000"/>
          <w:lang w:val="en-US" w:eastAsia="zh-CN"/>
        </w:rPr>
        <mc:AlternateContent>
          <mc:Choice Requires="wps">
            <w:drawing>
              <wp:anchor distT="0" distB="0" distL="114300" distR="114300" simplePos="0" relativeHeight="251642880" behindDoc="0" locked="0" layoutInCell="1" allowOverlap="1" wp14:anchorId="4F447EF0" wp14:editId="30D718EB">
                <wp:simplePos x="0" y="0"/>
                <wp:positionH relativeFrom="column">
                  <wp:posOffset>3140710</wp:posOffset>
                </wp:positionH>
                <wp:positionV relativeFrom="paragraph">
                  <wp:posOffset>5715</wp:posOffset>
                </wp:positionV>
                <wp:extent cx="228600" cy="207010"/>
                <wp:effectExtent l="0" t="0" r="19050" b="2159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headEnd/>
                          <a:tailEnd/>
                        </a:ln>
                      </wps:spPr>
                      <wps:txbx>
                        <w:txbxContent>
                          <w:p w14:paraId="3C6882BB" w14:textId="77777777" w:rsidR="00010470" w:rsidRDefault="00010470" w:rsidP="00010470">
                            <w:pPr>
                              <w:rPr>
                                <w:sz w:val="16"/>
                              </w:rPr>
                            </w:pPr>
                            <w:r>
                              <w:rPr>
                                <w:sz w:val="16"/>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447EF0" id="Rectangle 38" o:spid="_x0000_s1034" style="position:absolute;left:0;text-align:left;margin-left:247.3pt;margin-top:.45pt;width:18pt;height:16.3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">
                <v:textbox>
                  <w:txbxContent>
                    <w:p w14:paraId="3C6882BB" w14:textId="77777777" w:rsidR="00010470" w:rsidRDefault="00010470" w:rsidP="00010470">
                      <w:pPr>
                        <w:rPr>
                          <w:sz w:val="16"/>
                        </w:rPr>
                      </w:pPr>
                      <w:r>
                        <w:rPr>
                          <w:sz w:val="16"/>
                        </w:rPr>
                        <w:t>V</w:t>
                      </w:r>
                    </w:p>
                  </w:txbxContent>
                </v:textbox>
              </v:rect>
            </w:pict>
          </mc:Fallback>
        </mc:AlternateContent>
      </w:r>
      <w:r w:rsidR="00010470" w:rsidRPr="00010470">
        <w:rPr>
          <w:rFonts w:eastAsia="Times New Roman" w:cs="Arial Unicode MS"/>
          <w:kern w:val="2"/>
          <w:sz w:val="24"/>
          <w:szCs w:val="24"/>
          <w:u w:color="000000"/>
          <w:lang w:val="en-US" w:eastAsia="zh-TW"/>
        </w:rPr>
        <w:t>3</w:t>
      </w:r>
      <w:r w:rsidR="00010470" w:rsidRPr="00010470">
        <w:rPr>
          <w:rFonts w:ascii="Arial Unicode MS" w:eastAsia="DFKai-SB" w:hAnsi="Arial Unicode MS" w:cs="Arial Unicode MS"/>
          <w:kern w:val="2"/>
          <w:sz w:val="24"/>
          <w:szCs w:val="24"/>
          <w:u w:color="000000"/>
          <w:lang w:val="zh-TW" w:eastAsia="zh-TW"/>
        </w:rPr>
        <w:t>、外國人受招募來臺機票費：由</w:t>
      </w:r>
      <w:r>
        <w:rPr>
          <w:rFonts w:ascii="Arial Unicode MS" w:eastAsia="DFKai-SB" w:hAnsi="Arial Unicode MS" w:cs="Arial Unicode MS" w:hint="eastAsia"/>
          <w:kern w:val="2"/>
          <w:sz w:val="24"/>
          <w:szCs w:val="24"/>
          <w:u w:color="000000"/>
          <w:lang w:val="zh-TW" w:eastAsia="zh-TW"/>
        </w:rPr>
        <w:t xml:space="preserve"> </w:t>
      </w:r>
      <w:r w:rsidR="00010470" w:rsidRPr="00010470">
        <w:rPr>
          <w:rFonts w:ascii="DFKai-SB" w:eastAsia="Times New Roman" w:hAnsi="DFKai-SB" w:cs="Arial Unicode MS"/>
          <w:kern w:val="2"/>
          <w:sz w:val="24"/>
          <w:szCs w:val="24"/>
          <w:u w:color="000000"/>
          <w:lang w:val="en-US" w:eastAsia="zh-TW"/>
        </w:rPr>
        <w:t xml:space="preserve">    </w:t>
      </w:r>
      <w:r w:rsidR="00010470" w:rsidRPr="00010470">
        <w:rPr>
          <w:rFonts w:ascii="Arial Unicode MS" w:eastAsia="DFKai-SB" w:hAnsi="Arial Unicode MS" w:cs="Arial Unicode MS"/>
          <w:kern w:val="2"/>
          <w:sz w:val="24"/>
          <w:szCs w:val="24"/>
          <w:u w:color="000000"/>
          <w:lang w:val="zh-TW" w:eastAsia="zh-TW"/>
        </w:rPr>
        <w:t>雇主</w:t>
      </w:r>
      <w:r w:rsidR="00010470" w:rsidRPr="00010470">
        <w:rPr>
          <w:rFonts w:ascii="Arial Unicode MS" w:eastAsia="DFKai-SB" w:hAnsi="Arial Unicode MS" w:cs="Arial Unicode MS"/>
          <w:kern w:val="2"/>
          <w:sz w:val="24"/>
          <w:szCs w:val="24"/>
          <w:u w:color="000000"/>
          <w:lang w:val="en-US" w:eastAsia="zh-TW"/>
        </w:rPr>
        <w:t xml:space="preserve">        </w:t>
      </w:r>
      <w:r w:rsidR="00010470" w:rsidRPr="00010470">
        <w:rPr>
          <w:rFonts w:ascii="Arial Unicode MS" w:eastAsia="DFKai-SB" w:hAnsi="Arial Unicode MS" w:cs="Arial Unicode MS"/>
          <w:kern w:val="2"/>
          <w:sz w:val="24"/>
          <w:szCs w:val="24"/>
          <w:u w:color="000000"/>
          <w:lang w:val="zh-TW" w:eastAsia="zh-TW"/>
        </w:rPr>
        <w:t>外國人負擔，</w:t>
      </w:r>
      <w:r w:rsidR="00010470" w:rsidRPr="00010470">
        <w:rPr>
          <w:rFonts w:ascii="DFKai-SB" w:eastAsia="DFKai-SB" w:hAnsi="DFKai-SB" w:cs="Arial Unicode MS" w:hint="eastAsia"/>
          <w:kern w:val="2"/>
          <w:sz w:val="24"/>
          <w:szCs w:val="24"/>
          <w:u w:color="000000"/>
          <w:lang w:val="en-US" w:eastAsia="zh-TW"/>
        </w:rPr>
        <w:t>新臺幣</w:t>
      </w:r>
      <w:r w:rsidR="00010470" w:rsidRPr="00010470">
        <w:rPr>
          <w:rFonts w:eastAsia="Times New Roman" w:cs="Arial Unicode MS"/>
          <w:kern w:val="2"/>
          <w:sz w:val="24"/>
          <w:szCs w:val="24"/>
          <w:u w:color="000000"/>
          <w:lang w:val="en-US" w:eastAsia="zh-TW"/>
        </w:rPr>
        <w:t xml:space="preserve">        </w:t>
      </w:r>
      <w:r w:rsidR="00010470" w:rsidRPr="00010470">
        <w:rPr>
          <w:rFonts w:ascii="Arial Unicode MS" w:eastAsia="DFKai-SB" w:hAnsi="Arial Unicode MS" w:cs="Arial Unicode MS"/>
          <w:kern w:val="2"/>
          <w:sz w:val="24"/>
          <w:szCs w:val="24"/>
          <w:u w:color="000000"/>
          <w:lang w:val="zh-TW" w:eastAsia="zh-TW"/>
        </w:rPr>
        <w:t>元；外國人期滿返國機票費：由</w:t>
      </w:r>
      <w:r w:rsidR="00010470" w:rsidRPr="00010470">
        <w:rPr>
          <w:rFonts w:ascii="DFKai-SB" w:eastAsia="Times New Roman" w:hAnsi="DFKai-SB" w:cs="Arial Unicode MS"/>
          <w:kern w:val="2"/>
          <w:sz w:val="24"/>
          <w:szCs w:val="24"/>
          <w:u w:color="000000"/>
          <w:lang w:val="en-US" w:eastAsia="zh-TW"/>
        </w:rPr>
        <w:t xml:space="preserve">     </w:t>
      </w:r>
      <w:r w:rsidR="00010470" w:rsidRPr="00010470">
        <w:rPr>
          <w:rFonts w:ascii="Arial Unicode MS" w:eastAsia="DFKai-SB" w:hAnsi="Arial Unicode MS" w:cs="Arial Unicode MS"/>
          <w:kern w:val="2"/>
          <w:sz w:val="24"/>
          <w:szCs w:val="24"/>
          <w:u w:color="000000"/>
          <w:lang w:val="zh-TW" w:eastAsia="zh-TW"/>
        </w:rPr>
        <w:t>雇主</w:t>
      </w:r>
      <w:r w:rsidR="00010470" w:rsidRPr="00010470">
        <w:rPr>
          <w:rFonts w:ascii="DFKai-SB" w:eastAsia="Times New Roman" w:hAnsi="DFKai-SB" w:cs="Arial Unicode MS"/>
          <w:kern w:val="2"/>
          <w:sz w:val="24"/>
          <w:szCs w:val="24"/>
          <w:u w:color="000000"/>
          <w:lang w:val="en-US" w:eastAsia="zh-TW"/>
        </w:rPr>
        <w:t xml:space="preserve">     </w:t>
      </w:r>
      <w:r w:rsidR="00010470" w:rsidRPr="00010470">
        <w:rPr>
          <w:rFonts w:ascii="Arial Unicode MS" w:eastAsia="DFKai-SB" w:hAnsi="Arial Unicode MS" w:cs="Arial Unicode MS"/>
          <w:kern w:val="2"/>
          <w:sz w:val="24"/>
          <w:szCs w:val="24"/>
          <w:u w:color="000000"/>
          <w:lang w:val="zh-TW" w:eastAsia="zh-TW"/>
        </w:rPr>
        <w:t>外國人負擔，</w:t>
      </w:r>
      <w:r w:rsidR="00010470" w:rsidRPr="00010470">
        <w:rPr>
          <w:rFonts w:ascii="DFKai-SB" w:eastAsia="DFKai-SB" w:hAnsi="DFKai-SB" w:cs="Arial Unicode MS" w:hint="eastAsia"/>
          <w:kern w:val="2"/>
          <w:sz w:val="24"/>
          <w:szCs w:val="24"/>
          <w:u w:color="000000"/>
          <w:lang w:val="en-US" w:eastAsia="zh-TW"/>
        </w:rPr>
        <w:t>新臺幣</w:t>
      </w:r>
      <w:r w:rsidR="00010470" w:rsidRPr="00010470">
        <w:rPr>
          <w:rFonts w:eastAsia="Times New Roman" w:cs="Arial Unicode MS"/>
          <w:kern w:val="2"/>
          <w:sz w:val="24"/>
          <w:szCs w:val="24"/>
          <w:u w:color="000000"/>
          <w:lang w:val="en-US" w:eastAsia="zh-TW"/>
        </w:rPr>
        <w:t xml:space="preserve">        </w:t>
      </w:r>
      <w:r w:rsidR="00010470" w:rsidRPr="00010470">
        <w:rPr>
          <w:rFonts w:ascii="Arial Unicode MS" w:eastAsia="DFKai-SB" w:hAnsi="Arial Unicode MS" w:cs="Arial Unicode MS"/>
          <w:kern w:val="2"/>
          <w:sz w:val="24"/>
          <w:szCs w:val="24"/>
          <w:u w:color="000000"/>
          <w:lang w:val="zh-TW" w:eastAsia="zh-TW"/>
        </w:rPr>
        <w:t>元。</w:t>
      </w:r>
    </w:p>
    <w:p w14:paraId="5A491980" w14:textId="77777777" w:rsidR="00010470" w:rsidRPr="00010470" w:rsidRDefault="00010470" w:rsidP="00002553">
      <w:pPr>
        <w:suppressAutoHyphens/>
        <w:autoSpaceDE/>
        <w:autoSpaceDN/>
        <w:ind w:left="960" w:hanging="360"/>
        <w:jc w:val="both"/>
        <w:rPr>
          <w:rFonts w:ascii="DFKai-SB" w:eastAsia="Times New Roman" w:hAnsi="DFKai-SB" w:cs="Arial Unicode MS"/>
          <w:kern w:val="2"/>
          <w:sz w:val="24"/>
          <w:szCs w:val="24"/>
          <w:u w:color="000000"/>
          <w:lang w:val="en-US" w:eastAsia="zh-TW"/>
        </w:rPr>
      </w:pPr>
      <w:r>
        <w:rPr>
          <w:rFonts w:eastAsia="Times New Roman" w:cs="Arial Unicode MS"/>
          <w:noProof/>
          <w:kern w:val="2"/>
          <w:sz w:val="24"/>
          <w:szCs w:val="24"/>
          <w:u w:color="000000"/>
          <w:lang w:val="en-US" w:eastAsia="zh-CN"/>
        </w:rPr>
        <mc:AlternateContent>
          <mc:Choice Requires="wps">
            <w:drawing>
              <wp:anchor distT="0" distB="0" distL="114300" distR="114300" simplePos="0" relativeHeight="251669504" behindDoc="0" locked="0" layoutInCell="1" allowOverlap="1" wp14:anchorId="1E8A8960" wp14:editId="43C4E504">
                <wp:simplePos x="0" y="0"/>
                <wp:positionH relativeFrom="column">
                  <wp:posOffset>1480820</wp:posOffset>
                </wp:positionH>
                <wp:positionV relativeFrom="paragraph">
                  <wp:posOffset>167640</wp:posOffset>
                </wp:positionV>
                <wp:extent cx="320040" cy="207010"/>
                <wp:effectExtent l="13970" t="5715" r="8890" b="635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headEnd/>
                          <a:tailEnd/>
                        </a:ln>
                      </wps:spPr>
                      <wps:txbx>
                        <w:txbxContent>
                          <w:p w14:paraId="571B736B" w14:textId="77777777" w:rsidR="00010470" w:rsidRDefault="00010470" w:rsidP="00010470">
                            <w:pPr>
                              <w:rPr>
                                <w:sz w:val="16"/>
                              </w:rPr>
                            </w:pPr>
                            <w:r>
                              <w:rPr>
                                <w:sz w:val="16"/>
                              </w:rPr>
                              <w:t xml:space="preserve"> 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8A8960" id="Rectangle 34" o:spid="_x0000_s1035" style="position:absolute;left:0;text-align:left;margin-left:116.6pt;margin-top:13.2pt;width:25.2pt;height:16.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">
                <v:textbox>
                  <w:txbxContent>
                    <w:p w14:paraId="571B736B" w14:textId="77777777" w:rsidR="00010470" w:rsidRDefault="00010470" w:rsidP="00010470">
                      <w:pPr>
                        <w:rPr>
                          <w:sz w:val="16"/>
                        </w:rPr>
                      </w:pPr>
                      <w:r>
                        <w:rPr>
                          <w:sz w:val="16"/>
                        </w:rPr>
                        <w:t xml:space="preserve"> V</w:t>
                      </w:r>
                    </w:p>
                  </w:txbxContent>
                </v:textbox>
              </v:rect>
            </w:pict>
          </mc:Fallback>
        </mc:AlternateContent>
      </w:r>
      <w:r>
        <w:rPr>
          <w:rFonts w:eastAsia="Times New Roman" w:cs="Arial Unicode MS"/>
          <w:noProof/>
          <w:kern w:val="2"/>
          <w:sz w:val="24"/>
          <w:szCs w:val="24"/>
          <w:u w:color="000000"/>
          <w:lang w:val="en-US" w:eastAsia="zh-CN"/>
        </w:rPr>
        <mc:AlternateContent>
          <mc:Choice Requires="wps">
            <w:drawing>
              <wp:anchor distT="0" distB="0" distL="114300" distR="114300" simplePos="0" relativeHeight="251668480" behindDoc="0" locked="0" layoutInCell="1" allowOverlap="1" wp14:anchorId="7392ACAE" wp14:editId="5CF7946F">
                <wp:simplePos x="0" y="0"/>
                <wp:positionH relativeFrom="column">
                  <wp:posOffset>544830</wp:posOffset>
                </wp:positionH>
                <wp:positionV relativeFrom="paragraph">
                  <wp:posOffset>167640</wp:posOffset>
                </wp:positionV>
                <wp:extent cx="320040" cy="207010"/>
                <wp:effectExtent l="11430" t="5715" r="11430" b="635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headEnd/>
                          <a:tailEnd/>
                        </a:ln>
                      </wps:spPr>
                      <wps:txbx>
                        <w:txbxContent>
                          <w:p w14:paraId="373E5368" w14:textId="77777777" w:rsidR="00010470" w:rsidRDefault="00010470" w:rsidP="00010470">
                            <w:pPr>
                              <w:rPr>
                                <w:sz w:val="16"/>
                              </w:rPr>
                            </w:pPr>
                            <w:r>
                              <w:rPr>
                                <w:sz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92ACAE" id="Rectangle 33" o:spid="_x0000_s1036" style="position:absolute;left:0;text-align:left;margin-left:42.9pt;margin-top:13.2pt;width:25.2pt;height:16.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">
                <v:textbox>
                  <w:txbxContent>
                    <w:p w14:paraId="373E5368" w14:textId="77777777" w:rsidR="00010470" w:rsidRDefault="00010470" w:rsidP="00010470">
                      <w:pPr>
                        <w:rPr>
                          <w:sz w:val="16"/>
                        </w:rPr>
                      </w:pPr>
                      <w:r>
                        <w:rPr>
                          <w:sz w:val="16"/>
                        </w:rPr>
                        <w:t xml:space="preserve">  </w:t>
                      </w:r>
                    </w:p>
                  </w:txbxContent>
                </v:textbox>
              </v:rect>
            </w:pict>
          </mc:Fallback>
        </mc:AlternateContent>
      </w:r>
      <w:r w:rsidRPr="00010470">
        <w:rPr>
          <w:rFonts w:eastAsia="Times New Roman" w:cs="Arial Unicode MS"/>
          <w:kern w:val="2"/>
          <w:sz w:val="24"/>
          <w:szCs w:val="24"/>
          <w:u w:color="000000"/>
          <w:lang w:val="en-US" w:eastAsia="zh-TW"/>
        </w:rPr>
        <w:t xml:space="preserve">3. Biaya tiket kedatangan </w:t>
      </w:r>
      <w:r w:rsidRPr="00010470">
        <w:rPr>
          <w:rFonts w:eastAsia="PMingLiU" w:cs="Arial Unicode MS" w:hint="eastAsia"/>
          <w:kern w:val="2"/>
          <w:sz w:val="24"/>
          <w:szCs w:val="24"/>
          <w:u w:color="000000"/>
          <w:lang w:val="en-US" w:eastAsia="zh-TW"/>
        </w:rPr>
        <w:t>Pekerja Migran Indonesia</w:t>
      </w:r>
      <w:r w:rsidRPr="00010470">
        <w:rPr>
          <w:rFonts w:eastAsia="Times New Roman" w:cs="Arial Unicode MS"/>
          <w:kern w:val="2"/>
          <w:sz w:val="24"/>
          <w:szCs w:val="24"/>
          <w:u w:color="000000"/>
          <w:lang w:val="en-US" w:eastAsia="zh-TW"/>
        </w:rPr>
        <w:t xml:space="preserve"> ke Taiwan: ditanggung oleh </w:t>
      </w:r>
      <w:r w:rsidRPr="00010470">
        <w:rPr>
          <w:rFonts w:ascii="DFKai-SB" w:eastAsia="Times New Roman" w:hAnsi="DFKai-SB" w:cs="Arial Unicode MS"/>
          <w:kern w:val="2"/>
          <w:sz w:val="24"/>
          <w:szCs w:val="24"/>
          <w:u w:color="000000"/>
          <w:lang w:val="en-US" w:eastAsia="zh-TW"/>
        </w:rPr>
        <w:t xml:space="preserve">                           </w:t>
      </w:r>
    </w:p>
    <w:p w14:paraId="41641BFE" w14:textId="77777777" w:rsidR="00010470" w:rsidRPr="00010470" w:rsidRDefault="00010470" w:rsidP="00002553">
      <w:pPr>
        <w:suppressAutoHyphens/>
        <w:autoSpaceDE/>
        <w:autoSpaceDN/>
        <w:ind w:left="960" w:firstLine="480"/>
        <w:jc w:val="both"/>
        <w:rPr>
          <w:rFonts w:ascii="DFKai-SB" w:eastAsia="Times New Roman" w:hAnsi="DFKai-SB" w:cs="Arial Unicode MS"/>
          <w:kern w:val="2"/>
          <w:sz w:val="24"/>
          <w:szCs w:val="24"/>
          <w:u w:color="000000"/>
          <w:lang w:val="en-US" w:eastAsia="zh-TW"/>
        </w:rPr>
      </w:pPr>
      <w:r w:rsidRPr="00010470">
        <w:rPr>
          <w:rFonts w:eastAsia="Times New Roman" w:cs="Arial Unicode MS"/>
          <w:kern w:val="2"/>
          <w:sz w:val="24"/>
          <w:szCs w:val="24"/>
          <w:u w:color="000000"/>
          <w:lang w:val="en-US" w:eastAsia="zh-TW"/>
        </w:rPr>
        <w:t xml:space="preserve">Majikan       </w:t>
      </w:r>
      <w:r w:rsidRPr="00010470">
        <w:rPr>
          <w:rFonts w:ascii="DFKai-SB" w:eastAsia="Times New Roman" w:hAnsi="DFKai-SB" w:cs="Arial Unicode MS"/>
          <w:kern w:val="2"/>
          <w:sz w:val="24"/>
          <w:szCs w:val="24"/>
          <w:u w:color="000000"/>
          <w:lang w:val="en-US" w:eastAsia="zh-TW"/>
        </w:rPr>
        <w:t xml:space="preserve"> </w:t>
      </w:r>
      <w:r w:rsidRPr="00010470">
        <w:rPr>
          <w:rFonts w:eastAsia="Times New Roman" w:cs="Arial Unicode MS"/>
          <w:kern w:val="2"/>
          <w:sz w:val="24"/>
          <w:szCs w:val="24"/>
          <w:u w:color="000000"/>
          <w:lang w:val="en-US" w:eastAsia="zh-TW"/>
        </w:rPr>
        <w:t xml:space="preserve">warga asing sendiri, NT$    </w:t>
      </w:r>
      <w:r w:rsidRPr="00010470">
        <w:rPr>
          <w:rFonts w:ascii="Arial Unicode MS" w:eastAsia="DFKai-SB" w:hAnsi="Arial Unicode MS" w:cs="Arial Unicode MS"/>
          <w:kern w:val="2"/>
          <w:sz w:val="24"/>
          <w:szCs w:val="24"/>
          <w:u w:color="000000"/>
          <w:lang w:val="en-US" w:eastAsia="zh-TW"/>
        </w:rPr>
        <w:t>；</w:t>
      </w:r>
      <w:r w:rsidRPr="00010470">
        <w:rPr>
          <w:rFonts w:eastAsia="Times New Roman" w:cs="Arial Unicode MS"/>
          <w:kern w:val="2"/>
          <w:sz w:val="24"/>
          <w:szCs w:val="24"/>
          <w:u w:color="000000"/>
          <w:lang w:val="en-US" w:eastAsia="zh-TW"/>
        </w:rPr>
        <w:t xml:space="preserve">biaya tiket kepulangan </w:t>
      </w:r>
      <w:r w:rsidRPr="00010470">
        <w:rPr>
          <w:rFonts w:eastAsia="PMingLiU" w:cs="Arial Unicode MS" w:hint="eastAsia"/>
          <w:kern w:val="2"/>
          <w:sz w:val="24"/>
          <w:szCs w:val="24"/>
          <w:u w:color="000000"/>
          <w:lang w:val="en-US" w:eastAsia="zh-TW"/>
        </w:rPr>
        <w:t>Pekerja Migran Indonesia</w:t>
      </w:r>
      <w:r w:rsidRPr="00010470">
        <w:rPr>
          <w:rFonts w:eastAsia="Times New Roman" w:cs="Arial Unicode MS"/>
          <w:kern w:val="2"/>
          <w:sz w:val="24"/>
          <w:szCs w:val="24"/>
          <w:u w:color="000000"/>
          <w:lang w:val="en-US" w:eastAsia="zh-TW"/>
        </w:rPr>
        <w:t xml:space="preserve"> ke negara asal setelah habis masa kontrak ditanggung oleh </w:t>
      </w:r>
      <w:r w:rsidRPr="00010470">
        <w:rPr>
          <w:rFonts w:ascii="DFKai-SB" w:eastAsia="Times New Roman" w:hAnsi="DFKai-SB" w:cs="Arial Unicode MS"/>
          <w:kern w:val="2"/>
          <w:sz w:val="24"/>
          <w:szCs w:val="24"/>
          <w:u w:color="000000"/>
          <w:lang w:val="en-US" w:eastAsia="zh-TW"/>
        </w:rPr>
        <w:t xml:space="preserve">          </w:t>
      </w:r>
    </w:p>
    <w:p w14:paraId="3892A69B" w14:textId="77777777" w:rsidR="00010470" w:rsidRPr="00010470" w:rsidRDefault="00010470" w:rsidP="00010470">
      <w:pPr>
        <w:suppressAutoHyphens/>
        <w:autoSpaceDE/>
        <w:autoSpaceDN/>
        <w:ind w:left="960" w:firstLine="480"/>
        <w:jc w:val="both"/>
        <w:rPr>
          <w:rFonts w:eastAsia="Times New Roman" w:cs="Arial Unicode MS"/>
          <w:kern w:val="2"/>
          <w:sz w:val="24"/>
          <w:szCs w:val="24"/>
          <w:u w:color="000000"/>
          <w:lang w:val="en-US" w:eastAsia="zh-TW"/>
        </w:rPr>
      </w:pPr>
      <w:r>
        <w:rPr>
          <w:rFonts w:eastAsia="Times New Roman" w:cs="Arial Unicode MS"/>
          <w:noProof/>
          <w:kern w:val="2"/>
          <w:sz w:val="24"/>
          <w:szCs w:val="24"/>
          <w:u w:color="000000"/>
          <w:lang w:val="en-US" w:eastAsia="zh-CN"/>
        </w:rPr>
        <mc:AlternateContent>
          <mc:Choice Requires="wps">
            <w:drawing>
              <wp:anchor distT="0" distB="0" distL="114300" distR="114300" simplePos="0" relativeHeight="251670528" behindDoc="0" locked="0" layoutInCell="1" allowOverlap="1" wp14:anchorId="21063EAB" wp14:editId="62BE8C42">
                <wp:simplePos x="0" y="0"/>
                <wp:positionH relativeFrom="column">
                  <wp:posOffset>1463040</wp:posOffset>
                </wp:positionH>
                <wp:positionV relativeFrom="paragraph">
                  <wp:posOffset>5715</wp:posOffset>
                </wp:positionV>
                <wp:extent cx="248920" cy="207010"/>
                <wp:effectExtent l="0" t="0" r="17780" b="2159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207010"/>
                        </a:xfrm>
                        <a:prstGeom prst="rect">
                          <a:avLst/>
                        </a:prstGeom>
                        <a:solidFill>
                          <a:srgbClr val="FFFFFF"/>
                        </a:solidFill>
                        <a:ln w="9525" cmpd="sng">
                          <a:solidFill>
                            <a:srgbClr val="000000"/>
                          </a:solidFill>
                          <a:miter lim="800000"/>
                          <a:headEnd/>
                          <a:tailEnd/>
                        </a:ln>
                      </wps:spPr>
                      <wps:txbx>
                        <w:txbxContent>
                          <w:p w14:paraId="7AEFFD09" w14:textId="77777777" w:rsidR="00010470" w:rsidRDefault="00010470" w:rsidP="00010470">
                            <w:pPr>
                              <w:rPr>
                                <w:sz w:val="16"/>
                              </w:rPr>
                            </w:pPr>
                            <w:r>
                              <w:rPr>
                                <w:sz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63EAB" id="Rectangle 32" o:spid="_x0000_s1037" style="position:absolute;left:0;text-align:left;margin-left:115.2pt;margin-top:.45pt;width:19.6pt;height:16.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">
                <v:textbox>
                  <w:txbxContent>
                    <w:p w14:paraId="7AEFFD09" w14:textId="77777777" w:rsidR="00010470" w:rsidRDefault="00010470" w:rsidP="00010470">
                      <w:pPr>
                        <w:rPr>
                          <w:sz w:val="16"/>
                        </w:rPr>
                      </w:pPr>
                      <w:r>
                        <w:rPr>
                          <w:sz w:val="16"/>
                        </w:rPr>
                        <w:t xml:space="preserve">  </w:t>
                      </w:r>
                    </w:p>
                  </w:txbxContent>
                </v:textbox>
              </v:rect>
            </w:pict>
          </mc:Fallback>
        </mc:AlternateContent>
      </w:r>
      <w:r>
        <w:rPr>
          <w:rFonts w:eastAsia="Times New Roman" w:cs="Arial Unicode MS"/>
          <w:noProof/>
          <w:kern w:val="2"/>
          <w:sz w:val="24"/>
          <w:szCs w:val="24"/>
          <w:u w:color="000000"/>
          <w:lang w:val="en-US" w:eastAsia="zh-CN"/>
        </w:rPr>
        <mc:AlternateContent>
          <mc:Choice Requires="wps">
            <w:drawing>
              <wp:anchor distT="0" distB="0" distL="114300" distR="114300" simplePos="0" relativeHeight="251671552" behindDoc="0" locked="0" layoutInCell="1" allowOverlap="1" wp14:anchorId="74F1AA09" wp14:editId="7615085D">
                <wp:simplePos x="0" y="0"/>
                <wp:positionH relativeFrom="column">
                  <wp:posOffset>544830</wp:posOffset>
                </wp:positionH>
                <wp:positionV relativeFrom="paragraph">
                  <wp:posOffset>20320</wp:posOffset>
                </wp:positionV>
                <wp:extent cx="320040" cy="207010"/>
                <wp:effectExtent l="11430" t="10795" r="11430" b="10795"/>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headEnd/>
                          <a:tailEnd/>
                        </a:ln>
                      </wps:spPr>
                      <wps:txbx>
                        <w:txbxContent>
                          <w:p w14:paraId="093D5CA3" w14:textId="77777777" w:rsidR="00010470" w:rsidRDefault="00010470" w:rsidP="00010470">
                            <w:pPr>
                              <w:rPr>
                                <w:sz w:val="16"/>
                              </w:rPr>
                            </w:pPr>
                            <w:r>
                              <w:rPr>
                                <w:sz w:val="16"/>
                              </w:rPr>
                              <w:t xml:space="preserve"> 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F1AA09" id="Rectangle 31" o:spid="_x0000_s1038" style="position:absolute;left:0;text-align:left;margin-left:42.9pt;margin-top:1.6pt;width:25.2pt;height:16.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">
                <v:textbox>
                  <w:txbxContent>
                    <w:p w14:paraId="093D5CA3" w14:textId="77777777" w:rsidR="00010470" w:rsidRDefault="00010470" w:rsidP="00010470">
                      <w:pPr>
                        <w:rPr>
                          <w:sz w:val="16"/>
                        </w:rPr>
                      </w:pPr>
                      <w:r>
                        <w:rPr>
                          <w:sz w:val="16"/>
                        </w:rPr>
                        <w:t xml:space="preserve"> V</w:t>
                      </w:r>
                    </w:p>
                  </w:txbxContent>
                </v:textbox>
              </v:rect>
            </w:pict>
          </mc:Fallback>
        </mc:AlternateContent>
      </w:r>
      <w:r w:rsidRPr="00010470">
        <w:rPr>
          <w:rFonts w:eastAsia="Times New Roman" w:cs="Arial Unicode MS"/>
          <w:kern w:val="2"/>
          <w:sz w:val="24"/>
          <w:szCs w:val="24"/>
          <w:u w:color="000000"/>
          <w:lang w:val="en-US" w:eastAsia="zh-TW"/>
        </w:rPr>
        <w:t xml:space="preserve">majikan </w:t>
      </w:r>
      <w:r w:rsidRPr="00010470">
        <w:rPr>
          <w:rFonts w:ascii="DFKai-SB" w:eastAsia="Times New Roman" w:hAnsi="DFKai-SB" w:cs="Arial Unicode MS"/>
          <w:kern w:val="2"/>
          <w:sz w:val="24"/>
          <w:szCs w:val="24"/>
          <w:u w:color="000000"/>
          <w:lang w:val="en-US" w:eastAsia="zh-TW"/>
        </w:rPr>
        <w:t xml:space="preserve">     </w:t>
      </w:r>
      <w:r w:rsidRPr="00010470">
        <w:rPr>
          <w:rFonts w:ascii="DFKai-SB" w:eastAsia="PMingLiU" w:hAnsi="DFKai-SB" w:cs="Arial Unicode MS" w:hint="eastAsia"/>
          <w:kern w:val="2"/>
          <w:sz w:val="24"/>
          <w:szCs w:val="24"/>
          <w:u w:color="000000"/>
          <w:lang w:val="en-US" w:eastAsia="zh-TW"/>
        </w:rPr>
        <w:t xml:space="preserve"> </w:t>
      </w:r>
      <w:r w:rsidRPr="00010470">
        <w:rPr>
          <w:rFonts w:eastAsia="PMingLiU" w:cs="Arial Unicode MS" w:hint="eastAsia"/>
          <w:kern w:val="2"/>
          <w:sz w:val="24"/>
          <w:szCs w:val="24"/>
          <w:u w:color="000000"/>
          <w:lang w:val="en-US" w:eastAsia="zh-TW"/>
        </w:rPr>
        <w:t>Pekerja Migran Indonesia</w:t>
      </w:r>
      <w:r w:rsidRPr="00010470">
        <w:rPr>
          <w:rFonts w:eastAsia="Times New Roman" w:cs="Arial Unicode MS"/>
          <w:kern w:val="2"/>
          <w:sz w:val="24"/>
          <w:szCs w:val="24"/>
          <w:u w:color="000000"/>
          <w:lang w:val="en-US" w:eastAsia="zh-TW"/>
        </w:rPr>
        <w:t xml:space="preserve"> sendiri, NT$   </w:t>
      </w:r>
    </w:p>
    <w:p w14:paraId="6D0E5F26" w14:textId="77777777" w:rsidR="00002553" w:rsidRPr="00002553" w:rsidRDefault="00002553" w:rsidP="00F73419">
      <w:pPr>
        <w:suppressAutoHyphens/>
        <w:autoSpaceDE/>
        <w:autoSpaceDN/>
        <w:spacing w:before="180"/>
        <w:ind w:left="403" w:hanging="288"/>
        <w:rPr>
          <w:rFonts w:cs="Arial"/>
          <w:b/>
          <w:bCs/>
          <w:kern w:val="2"/>
          <w:sz w:val="24"/>
          <w:szCs w:val="24"/>
          <w:u w:color="000000"/>
          <w:lang w:val="zh-TW" w:eastAsia="zh-TW"/>
        </w:rPr>
      </w:pPr>
      <w:r w:rsidRPr="00002553">
        <w:rPr>
          <w:rFonts w:ascii="Arial Unicode MS" w:eastAsia="DFKai-SB" w:hAnsi="Arial Unicode MS" w:cs="Arial Unicode MS"/>
          <w:kern w:val="2"/>
          <w:sz w:val="24"/>
          <w:szCs w:val="24"/>
          <w:u w:color="000000"/>
          <w:lang w:val="zh-TW" w:eastAsia="zh-TW"/>
        </w:rPr>
        <w:t>六、切結者簽署如下：</w:t>
      </w:r>
    </w:p>
    <w:p w14:paraId="5B6522A6" w14:textId="77777777" w:rsidR="00002553" w:rsidRPr="00002553" w:rsidRDefault="00002553" w:rsidP="00F73419">
      <w:pPr>
        <w:suppressAutoHyphens/>
        <w:autoSpaceDE/>
        <w:autoSpaceDN/>
        <w:spacing w:after="180"/>
        <w:ind w:left="403" w:hanging="288"/>
        <w:rPr>
          <w:rFonts w:cs="Arial"/>
          <w:b/>
          <w:bCs/>
          <w:kern w:val="2"/>
          <w:sz w:val="24"/>
          <w:szCs w:val="24"/>
          <w:u w:color="000000"/>
          <w:lang w:val="en-US" w:eastAsia="zh-TW"/>
        </w:rPr>
      </w:pPr>
      <w:r w:rsidRPr="00002553">
        <w:rPr>
          <w:rFonts w:eastAsia="Times New Roman" w:cs="Arial Unicode MS"/>
          <w:b/>
          <w:bCs/>
          <w:kern w:val="2"/>
          <w:sz w:val="24"/>
          <w:szCs w:val="24"/>
          <w:u w:color="000000"/>
          <w:lang w:val="en-US" w:eastAsia="zh-TW"/>
        </w:rPr>
        <w:t>VI.</w:t>
      </w:r>
      <w:r w:rsidRPr="00002553">
        <w:rPr>
          <w:rFonts w:eastAsia="PMingLiU" w:cs="Arial Unicode MS" w:hint="eastAsia"/>
          <w:b/>
          <w:bCs/>
          <w:kern w:val="2"/>
          <w:sz w:val="24"/>
          <w:szCs w:val="24"/>
          <w:u w:color="000000"/>
          <w:lang w:val="en-US" w:eastAsia="zh-TW"/>
        </w:rPr>
        <w:t xml:space="preserve"> </w:t>
      </w:r>
      <w:r w:rsidRPr="00002553">
        <w:rPr>
          <w:rFonts w:eastAsia="Times New Roman" w:cs="Arial Unicode MS"/>
          <w:b/>
          <w:bCs/>
          <w:kern w:val="2"/>
          <w:sz w:val="24"/>
          <w:szCs w:val="24"/>
          <w:u w:color="000000"/>
          <w:lang w:val="en-US" w:eastAsia="zh-TW"/>
        </w:rPr>
        <w:t>Pihak yang menandatangani surat pernyataan adalah sebagai berikut :</w:t>
      </w:r>
    </w:p>
    <w:tbl>
      <w:tblPr>
        <w:tblW w:w="1089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950"/>
        <w:gridCol w:w="5940"/>
      </w:tblGrid>
      <w:tr w:rsidR="00893675" w:rsidRPr="007815B9" w14:paraId="492C8E36" w14:textId="77777777" w:rsidTr="00893675">
        <w:trPr>
          <w:trHeight w:val="5253"/>
        </w:trPr>
        <w:tc>
          <w:tcPr>
            <w:tcW w:w="4950" w:type="dxa"/>
          </w:tcPr>
          <w:p w14:paraId="51EF1F3B" w14:textId="77777777" w:rsidR="00893675" w:rsidRPr="007815B9" w:rsidRDefault="00893675" w:rsidP="007C58D0">
            <w:pPr>
              <w:pStyle w:val="TableParagraph"/>
              <w:spacing w:before="120"/>
              <w:ind w:left="432" w:hanging="288"/>
              <w:rPr>
                <w:rFonts w:eastAsia="SimSun" w:cs="Arial"/>
              </w:rPr>
            </w:pPr>
            <w:r w:rsidRPr="007815B9">
              <w:rPr>
                <w:rFonts w:cs="Arial"/>
                <w:b/>
              </w:rPr>
              <w:t>1</w:t>
            </w:r>
            <w:r w:rsidRPr="007815B9">
              <w:rPr>
                <w:rFonts w:eastAsia="SimSun" w:cs="Arial"/>
              </w:rPr>
              <w:t>、</w:t>
            </w:r>
            <w:r w:rsidRPr="007815B9">
              <w:rPr>
                <w:rFonts w:eastAsia="DFKai-SB" w:hAnsi="Times New Roman" w:cs="Arial"/>
                <w:lang w:val="zh-TW" w:eastAsia="zh-TW"/>
              </w:rPr>
              <w:t>對於本切結書，本人確認無誤</w:t>
            </w:r>
            <w:r w:rsidRPr="007815B9">
              <w:rPr>
                <w:rFonts w:eastAsia="SimSun" w:cs="Arial"/>
              </w:rPr>
              <w:t>。</w:t>
            </w:r>
          </w:p>
          <w:p w14:paraId="5D8E0DF9" w14:textId="77777777" w:rsidR="00893675" w:rsidRPr="007815B9" w:rsidRDefault="00893675" w:rsidP="007C58D0">
            <w:pPr>
              <w:pStyle w:val="TableParagraph"/>
              <w:tabs>
                <w:tab w:val="left" w:pos="503"/>
                <w:tab w:val="left" w:pos="1337"/>
                <w:tab w:val="left" w:pos="2834"/>
                <w:tab w:val="left" w:pos="3336"/>
                <w:tab w:val="left" w:pos="4118"/>
              </w:tabs>
              <w:ind w:left="432" w:right="71" w:hanging="288"/>
              <w:rPr>
                <w:rFonts w:cs="Arial"/>
                <w:b/>
              </w:rPr>
            </w:pPr>
            <w:r w:rsidRPr="007815B9">
              <w:rPr>
                <w:rFonts w:cs="Arial"/>
                <w:b/>
              </w:rPr>
              <w:t>1.</w:t>
            </w:r>
            <w:r w:rsidRPr="007815B9">
              <w:rPr>
                <w:rFonts w:cs="Arial"/>
                <w:b/>
              </w:rPr>
              <w:tab/>
            </w:r>
            <w:r w:rsidRPr="007815B9">
              <w:rPr>
                <w:rFonts w:cs="Arial"/>
                <w:b/>
              </w:rPr>
              <w:tab/>
              <w:t>Surat</w:t>
            </w:r>
            <w:r w:rsidRPr="007815B9">
              <w:rPr>
                <w:rFonts w:cs="Arial"/>
                <w:b/>
              </w:rPr>
              <w:tab/>
              <w:t>pernyataan</w:t>
            </w:r>
            <w:r w:rsidRPr="007815B9">
              <w:rPr>
                <w:rFonts w:cs="Arial"/>
                <w:b/>
              </w:rPr>
              <w:tab/>
              <w:t>ini</w:t>
            </w:r>
            <w:r w:rsidRPr="007815B9">
              <w:rPr>
                <w:rFonts w:cs="Arial"/>
                <w:b/>
              </w:rPr>
              <w:tab/>
              <w:t>telah</w:t>
            </w:r>
            <w:r w:rsidRPr="007815B9">
              <w:rPr>
                <w:rFonts w:cs="Arial"/>
                <w:b/>
              </w:rPr>
              <w:tab/>
            </w:r>
            <w:r w:rsidRPr="007815B9">
              <w:rPr>
                <w:rFonts w:cs="Arial"/>
                <w:b/>
                <w:spacing w:val="-6"/>
              </w:rPr>
              <w:t xml:space="preserve">saya </w:t>
            </w:r>
            <w:r w:rsidRPr="007815B9">
              <w:rPr>
                <w:rFonts w:cs="Arial"/>
                <w:b/>
              </w:rPr>
              <w:t>periksa dan tidak ada</w:t>
            </w:r>
            <w:r w:rsidRPr="007815B9">
              <w:rPr>
                <w:rFonts w:cs="Arial"/>
                <w:b/>
                <w:spacing w:val="-6"/>
              </w:rPr>
              <w:t xml:space="preserve"> </w:t>
            </w:r>
            <w:r w:rsidRPr="007815B9">
              <w:rPr>
                <w:rFonts w:cs="Arial"/>
                <w:b/>
              </w:rPr>
              <w:t>kesalahan.</w:t>
            </w:r>
          </w:p>
          <w:p w14:paraId="2DBAE6BF" w14:textId="77777777" w:rsidR="00893675" w:rsidRPr="007815B9" w:rsidRDefault="00893675" w:rsidP="007C58D0">
            <w:pPr>
              <w:suppressAutoHyphens/>
              <w:autoSpaceDE/>
              <w:autoSpaceDN/>
              <w:ind w:left="144"/>
              <w:rPr>
                <w:rFonts w:eastAsiaTheme="minorEastAsia" w:cs="Arial"/>
                <w:kern w:val="2"/>
                <w:u w:color="000000"/>
                <w:lang w:eastAsia="zh-TW"/>
              </w:rPr>
            </w:pPr>
            <w:r w:rsidRPr="007815B9">
              <w:rPr>
                <w:rFonts w:eastAsia="DFKai-SB" w:hAnsi="Arial Unicode MS" w:cs="Arial"/>
                <w:kern w:val="2"/>
                <w:u w:color="000000"/>
                <w:lang w:eastAsia="zh-TW"/>
              </w:rPr>
              <w:t>外國人簽名：</w:t>
            </w:r>
            <w:r w:rsidRPr="007815B9">
              <w:rPr>
                <w:rFonts w:eastAsia="DFKai-SB" w:cs="Arial"/>
                <w:kern w:val="2"/>
                <w:u w:color="000000"/>
                <w:lang w:eastAsia="zh-TW"/>
              </w:rPr>
              <w:t xml:space="preserve">    </w:t>
            </w:r>
          </w:p>
          <w:p w14:paraId="7632E654" w14:textId="77777777" w:rsidR="00893675" w:rsidRDefault="00893675" w:rsidP="007C58D0">
            <w:pPr>
              <w:suppressAutoHyphens/>
              <w:autoSpaceDE/>
              <w:autoSpaceDN/>
              <w:ind w:left="144"/>
              <w:rPr>
                <w:rFonts w:eastAsiaTheme="minorEastAsia" w:hAnsi="Arial Unicode MS" w:cs="Arial"/>
                <w:kern w:val="2"/>
                <w:u w:color="000000"/>
                <w:lang w:eastAsia="zh-TW"/>
              </w:rPr>
            </w:pPr>
            <w:r w:rsidRPr="007815B9">
              <w:rPr>
                <w:rFonts w:eastAsia="DFKai-SB" w:hAnsi="Arial Unicode MS" w:cs="Arial"/>
                <w:kern w:val="2"/>
                <w:u w:color="000000"/>
                <w:lang w:eastAsia="zh-TW"/>
              </w:rPr>
              <w:t xml:space="preserve">　　</w:t>
            </w:r>
          </w:p>
          <w:p w14:paraId="19BB2685" w14:textId="77777777" w:rsidR="00893675" w:rsidRPr="007815B9" w:rsidRDefault="00893675" w:rsidP="007C58D0">
            <w:pPr>
              <w:suppressAutoHyphens/>
              <w:autoSpaceDE/>
              <w:autoSpaceDN/>
              <w:ind w:left="144"/>
              <w:rPr>
                <w:rFonts w:cs="Arial"/>
                <w:b/>
                <w:bCs/>
                <w:kern w:val="2"/>
                <w:u w:color="000000"/>
                <w:lang w:eastAsia="zh-TW"/>
              </w:rPr>
            </w:pPr>
            <w:r w:rsidRPr="007815B9">
              <w:rPr>
                <w:rFonts w:eastAsia="DFKai-SB" w:hAnsi="Arial Unicode MS" w:cs="Arial"/>
                <w:kern w:val="2"/>
                <w:u w:color="000000"/>
                <w:lang w:eastAsia="zh-TW"/>
              </w:rPr>
              <w:t xml:space="preserve">　　　</w:t>
            </w:r>
            <w:r w:rsidRPr="007815B9">
              <w:rPr>
                <w:rFonts w:eastAsia="DFKai-SB" w:cs="Arial"/>
                <w:kern w:val="2"/>
                <w:u w:color="000000"/>
                <w:lang w:eastAsia="zh-TW"/>
              </w:rPr>
              <w:t xml:space="preserve">     </w:t>
            </w:r>
          </w:p>
          <w:p w14:paraId="31FF4045" w14:textId="44A87B8C" w:rsidR="0060198D" w:rsidRDefault="00A55D59" w:rsidP="007C58D0">
            <w:pPr>
              <w:pStyle w:val="TableParagraph"/>
              <w:ind w:left="144"/>
              <w:rPr>
                <w:rFonts w:eastAsiaTheme="minorEastAsia" w:cs="Arial"/>
                <w:b/>
                <w:lang w:eastAsia="zh-TW"/>
              </w:rPr>
            </w:pPr>
            <w:r w:rsidRPr="00A55D59">
              <w:rPr>
                <w:rFonts w:eastAsiaTheme="minorEastAsia" w:cs="Arial"/>
                <w:b/>
                <w:lang w:eastAsia="zh-TW"/>
              </w:rPr>
              <w:t>${nama}</w:t>
            </w:r>
          </w:p>
          <w:p w14:paraId="07C50698" w14:textId="164A0DC7" w:rsidR="00893675" w:rsidRPr="007815B9" w:rsidRDefault="00893675" w:rsidP="007C58D0">
            <w:pPr>
              <w:pStyle w:val="TableParagraph"/>
              <w:ind w:left="144"/>
              <w:rPr>
                <w:rFonts w:eastAsia="SimSun" w:cs="Arial"/>
                <w:lang w:eastAsia="zh-CN"/>
              </w:rPr>
            </w:pPr>
            <w:r w:rsidRPr="007815B9">
              <w:rPr>
                <w:rFonts w:cs="Arial"/>
              </w:rPr>
              <w:t>Tanda tangan Warga Negara Asing</w:t>
            </w:r>
            <w:r w:rsidRPr="007815B9">
              <w:rPr>
                <w:rFonts w:eastAsia="SimSun" w:cs="Arial"/>
              </w:rPr>
              <w:t>：</w:t>
            </w:r>
          </w:p>
          <w:p w14:paraId="2C9AA1F4" w14:textId="77777777" w:rsidR="00893675" w:rsidRPr="007815B9" w:rsidRDefault="00893675" w:rsidP="007C58D0">
            <w:pPr>
              <w:pStyle w:val="TableParagraph"/>
              <w:ind w:left="144"/>
              <w:rPr>
                <w:rFonts w:eastAsia="SimSun" w:cs="Arial"/>
                <w:lang w:eastAsia="zh-CN"/>
              </w:rPr>
            </w:pPr>
          </w:p>
          <w:p w14:paraId="4343D1FA" w14:textId="77777777" w:rsidR="00893675" w:rsidRDefault="00893675" w:rsidP="007C58D0">
            <w:pPr>
              <w:pStyle w:val="TableParagraph"/>
              <w:ind w:left="144"/>
              <w:rPr>
                <w:rFonts w:eastAsia="SimSun" w:cs="Arial"/>
                <w:lang w:eastAsia="zh-CN"/>
              </w:rPr>
            </w:pPr>
          </w:p>
          <w:p w14:paraId="1BDB3079" w14:textId="77777777" w:rsidR="00893675" w:rsidRPr="007815B9" w:rsidRDefault="00893675" w:rsidP="007C58D0">
            <w:pPr>
              <w:pStyle w:val="TableParagraph"/>
              <w:ind w:left="144"/>
              <w:rPr>
                <w:rFonts w:eastAsia="SimSun" w:cs="Arial"/>
                <w:lang w:eastAsia="zh-CN"/>
              </w:rPr>
            </w:pPr>
          </w:p>
          <w:p w14:paraId="42DF64D4" w14:textId="4D29F975" w:rsidR="00893675" w:rsidRDefault="00A55D59" w:rsidP="007C58D0">
            <w:pPr>
              <w:pStyle w:val="TableParagraph"/>
              <w:ind w:left="144"/>
              <w:rPr>
                <w:rFonts w:eastAsia="SimSun" w:cs="Arial"/>
                <w:b/>
                <w:lang w:eastAsia="zh-CN"/>
              </w:rPr>
            </w:pPr>
            <w:r w:rsidRPr="00A55D59">
              <w:rPr>
                <w:rFonts w:eastAsia="SimSun" w:cs="Arial"/>
                <w:b/>
                <w:lang w:eastAsia="zh-CN"/>
              </w:rPr>
              <w:t>${nama}</w:t>
            </w:r>
          </w:p>
          <w:p w14:paraId="0F2BEED0" w14:textId="77777777" w:rsidR="00893675" w:rsidRDefault="00893675" w:rsidP="007C58D0">
            <w:pPr>
              <w:pStyle w:val="TableParagraph"/>
              <w:ind w:left="144"/>
              <w:rPr>
                <w:rFonts w:eastAsiaTheme="minorEastAsia" w:hAnsi="Arial Unicode MS" w:cs="Arial"/>
                <w:kern w:val="2"/>
                <w:u w:color="000000"/>
                <w:lang w:eastAsia="zh-CN"/>
              </w:rPr>
            </w:pPr>
          </w:p>
          <w:p w14:paraId="23755437" w14:textId="406A117D" w:rsidR="00893675" w:rsidRPr="007815B9" w:rsidRDefault="00893675" w:rsidP="007C58D0">
            <w:pPr>
              <w:pStyle w:val="TableParagraph"/>
              <w:ind w:left="144"/>
              <w:rPr>
                <w:rFonts w:eastAsiaTheme="minorEastAsia" w:cs="Arial"/>
                <w:b/>
                <w:lang w:eastAsia="zh-CN"/>
              </w:rPr>
            </w:pPr>
            <w:r w:rsidRPr="007815B9">
              <w:rPr>
                <w:rFonts w:eastAsia="DFKai-SB" w:hAnsi="Arial Unicode MS" w:cs="Arial"/>
                <w:kern w:val="2"/>
                <w:u w:color="000000"/>
                <w:lang w:eastAsia="zh-TW"/>
              </w:rPr>
              <w:t>護照號碼</w:t>
            </w:r>
            <w:r w:rsidRPr="007815B9">
              <w:rPr>
                <w:rFonts w:eastAsia="Times New Roman" w:cs="Arial"/>
                <w:kern w:val="2"/>
                <w:u w:color="000000"/>
                <w:lang w:eastAsia="zh-TW"/>
              </w:rPr>
              <w:t>(</w:t>
            </w:r>
            <w:r w:rsidRPr="007815B9">
              <w:rPr>
                <w:rFonts w:eastAsia="DFKai-SB" w:hAnsi="Arial Unicode MS" w:cs="Arial"/>
                <w:kern w:val="2"/>
                <w:u w:color="000000"/>
                <w:lang w:eastAsia="zh-TW"/>
              </w:rPr>
              <w:t>務必填寫</w:t>
            </w:r>
            <w:r w:rsidRPr="007815B9">
              <w:rPr>
                <w:rFonts w:eastAsia="Times New Roman" w:cs="Arial"/>
                <w:kern w:val="2"/>
                <w:u w:color="000000"/>
                <w:lang w:eastAsia="zh-TW"/>
              </w:rPr>
              <w:t>)</w:t>
            </w:r>
            <w:r w:rsidRPr="007815B9">
              <w:rPr>
                <w:rFonts w:eastAsia="DFKai-SB" w:hAnsi="Arial Unicode MS" w:cs="Arial"/>
                <w:kern w:val="2"/>
                <w:u w:color="000000"/>
                <w:lang w:eastAsia="zh-TW"/>
              </w:rPr>
              <w:t>：</w:t>
            </w:r>
            <w:r w:rsidR="00A55D59" w:rsidRPr="00A55D59">
              <w:rPr>
                <w:rFonts w:eastAsia="DFKai-SB" w:hAnsi="Arial Unicode MS" w:cs="Arial"/>
                <w:kern w:val="2"/>
                <w:u w:color="000000"/>
                <w:lang w:eastAsia="zh-TW"/>
              </w:rPr>
              <w:t>${nopaspor}</w:t>
            </w:r>
          </w:p>
          <w:p w14:paraId="672C93BA" w14:textId="289A45AA" w:rsidR="00893675" w:rsidRPr="007815B9" w:rsidRDefault="00893675" w:rsidP="007C58D0">
            <w:pPr>
              <w:pStyle w:val="TableParagraph"/>
              <w:ind w:left="144"/>
              <w:rPr>
                <w:rFonts w:cs="Arial"/>
                <w:b/>
              </w:rPr>
            </w:pPr>
            <w:r w:rsidRPr="007815B9">
              <w:rPr>
                <w:rFonts w:eastAsia="SimSun" w:cs="Arial"/>
                <w:b/>
                <w:lang w:eastAsia="zh-CN"/>
              </w:rPr>
              <w:t xml:space="preserve">No. paspor (harus diisi) : </w:t>
            </w:r>
            <w:r w:rsidR="00A55D59" w:rsidRPr="00A55D59">
              <w:rPr>
                <w:rFonts w:eastAsia="SimSun" w:cs="Arial"/>
                <w:b/>
                <w:lang w:eastAsia="zh-CN"/>
              </w:rPr>
              <w:t>${nopaspor}</w:t>
            </w:r>
          </w:p>
          <w:p w14:paraId="342C26EE" w14:textId="77777777" w:rsidR="00893675" w:rsidRPr="007815B9" w:rsidRDefault="00893675" w:rsidP="007C58D0">
            <w:pPr>
              <w:pStyle w:val="TableParagraph"/>
              <w:tabs>
                <w:tab w:val="left" w:pos="1202"/>
                <w:tab w:val="left" w:pos="1840"/>
                <w:tab w:val="left" w:pos="2481"/>
              </w:tabs>
              <w:ind w:left="144" w:right="1915"/>
              <w:rPr>
                <w:rFonts w:eastAsia="SimSun" w:cs="Arial"/>
                <w:b/>
                <w:lang w:eastAsia="zh-CN"/>
              </w:rPr>
            </w:pPr>
          </w:p>
          <w:p w14:paraId="1CDE4291" w14:textId="77777777" w:rsidR="00893675" w:rsidRPr="007815B9" w:rsidRDefault="00893675" w:rsidP="007C58D0">
            <w:pPr>
              <w:pStyle w:val="TableParagraph"/>
              <w:tabs>
                <w:tab w:val="left" w:pos="1202"/>
                <w:tab w:val="left" w:pos="1840"/>
                <w:tab w:val="left" w:pos="2481"/>
              </w:tabs>
              <w:ind w:left="144" w:right="1915"/>
              <w:rPr>
                <w:rFonts w:eastAsia="SimSun" w:cs="Arial"/>
                <w:b/>
                <w:lang w:eastAsia="zh-CN"/>
              </w:rPr>
            </w:pPr>
          </w:p>
          <w:p w14:paraId="15AC80CE" w14:textId="77777777" w:rsidR="00893675" w:rsidRDefault="00893675" w:rsidP="007C58D0">
            <w:pPr>
              <w:pStyle w:val="TableParagraph"/>
              <w:tabs>
                <w:tab w:val="left" w:pos="1202"/>
                <w:tab w:val="left" w:pos="1840"/>
                <w:tab w:val="left" w:pos="2481"/>
              </w:tabs>
              <w:ind w:left="144" w:right="1915"/>
              <w:rPr>
                <w:rFonts w:eastAsia="SimSun" w:cs="Arial"/>
                <w:b/>
                <w:lang w:eastAsia="zh-CN"/>
              </w:rPr>
            </w:pPr>
          </w:p>
          <w:p w14:paraId="15D6274B" w14:textId="77777777" w:rsidR="00893675" w:rsidRDefault="00893675" w:rsidP="007C58D0">
            <w:pPr>
              <w:pStyle w:val="TableParagraph"/>
              <w:tabs>
                <w:tab w:val="left" w:pos="1202"/>
                <w:tab w:val="left" w:pos="1840"/>
                <w:tab w:val="left" w:pos="2481"/>
              </w:tabs>
              <w:ind w:left="144" w:right="1915"/>
              <w:rPr>
                <w:rFonts w:eastAsia="SimSun" w:cs="Arial"/>
                <w:b/>
                <w:lang w:eastAsia="zh-CN"/>
              </w:rPr>
            </w:pPr>
          </w:p>
          <w:p w14:paraId="53AE3486" w14:textId="77777777" w:rsidR="00893675" w:rsidRDefault="00893675" w:rsidP="007C58D0">
            <w:pPr>
              <w:pStyle w:val="TableParagraph"/>
              <w:tabs>
                <w:tab w:val="left" w:pos="1202"/>
                <w:tab w:val="left" w:pos="1840"/>
                <w:tab w:val="left" w:pos="2481"/>
              </w:tabs>
              <w:ind w:left="144" w:right="1915"/>
              <w:rPr>
                <w:rFonts w:eastAsia="SimSun" w:cs="Arial"/>
                <w:b/>
                <w:lang w:eastAsia="zh-CN"/>
              </w:rPr>
            </w:pPr>
          </w:p>
          <w:p w14:paraId="5D21CF12" w14:textId="77777777" w:rsidR="00893675" w:rsidRDefault="00893675" w:rsidP="007C58D0">
            <w:pPr>
              <w:pStyle w:val="TableParagraph"/>
              <w:tabs>
                <w:tab w:val="left" w:pos="1202"/>
                <w:tab w:val="left" w:pos="1840"/>
                <w:tab w:val="left" w:pos="2481"/>
              </w:tabs>
              <w:ind w:left="144" w:right="1915"/>
              <w:rPr>
                <w:rFonts w:eastAsia="SimSun" w:cs="Arial"/>
                <w:b/>
                <w:lang w:eastAsia="zh-CN"/>
              </w:rPr>
            </w:pPr>
          </w:p>
          <w:p w14:paraId="7511CFEF" w14:textId="77777777" w:rsidR="00893675" w:rsidRPr="007815B9" w:rsidRDefault="00893675" w:rsidP="007C58D0">
            <w:pPr>
              <w:pStyle w:val="TableParagraph"/>
              <w:tabs>
                <w:tab w:val="left" w:pos="1202"/>
                <w:tab w:val="left" w:pos="1840"/>
                <w:tab w:val="left" w:pos="2481"/>
              </w:tabs>
              <w:ind w:left="144" w:right="1915"/>
              <w:rPr>
                <w:rFonts w:eastAsia="SimSun" w:cs="Arial"/>
                <w:b/>
                <w:lang w:eastAsia="zh-CN"/>
              </w:rPr>
            </w:pPr>
          </w:p>
          <w:p w14:paraId="47630154" w14:textId="77777777" w:rsidR="00893675" w:rsidRPr="007815B9" w:rsidRDefault="00893675" w:rsidP="007C58D0">
            <w:pPr>
              <w:pStyle w:val="TableParagraph"/>
              <w:tabs>
                <w:tab w:val="left" w:pos="1202"/>
                <w:tab w:val="left" w:pos="1840"/>
                <w:tab w:val="left" w:pos="2481"/>
              </w:tabs>
              <w:ind w:left="144" w:right="1915"/>
              <w:rPr>
                <w:rFonts w:eastAsia="SimSun" w:cs="Arial"/>
                <w:b/>
                <w:lang w:eastAsia="zh-CN"/>
              </w:rPr>
            </w:pPr>
          </w:p>
          <w:p w14:paraId="3C36D6F2" w14:textId="520685C5" w:rsidR="00893675" w:rsidRPr="007815B9" w:rsidRDefault="00893675" w:rsidP="007D7869">
            <w:pPr>
              <w:pStyle w:val="TableParagraph"/>
              <w:tabs>
                <w:tab w:val="left" w:pos="1202"/>
                <w:tab w:val="left" w:pos="1840"/>
                <w:tab w:val="left" w:pos="2481"/>
              </w:tabs>
              <w:ind w:left="144" w:right="467"/>
              <w:rPr>
                <w:rFonts w:eastAsia="SimSun" w:cs="Arial"/>
                <w:b/>
              </w:rPr>
            </w:pPr>
            <w:r w:rsidRPr="005F7226">
              <w:rPr>
                <w:rFonts w:eastAsia="DFKai-SB" w:hAnsi="Times New Roman" w:cs="Arial"/>
                <w:lang w:eastAsia="en-US"/>
              </w:rPr>
              <w:t>日期：</w:t>
            </w:r>
            <w:r w:rsidR="007D7869" w:rsidRPr="007D7869">
              <w:rPr>
                <w:rFonts w:eastAsia="SimSun" w:cs="Arial"/>
                <w:b/>
                <w:lang w:eastAsia="zh-CN"/>
              </w:rPr>
              <w:t>${thn}</w:t>
            </w:r>
            <w:r>
              <w:rPr>
                <w:rFonts w:eastAsia="SimSun" w:cs="Arial" w:hint="eastAsia"/>
                <w:b/>
                <w:lang w:eastAsia="zh-CN"/>
              </w:rPr>
              <w:t xml:space="preserve"> </w:t>
            </w:r>
            <w:r w:rsidRPr="005F7226">
              <w:rPr>
                <w:rFonts w:eastAsia="DFKai-SB" w:hAnsi="Times New Roman" w:cs="Arial"/>
                <w:lang w:eastAsia="en-US"/>
              </w:rPr>
              <w:t>年</w:t>
            </w:r>
            <w:r w:rsidR="007D7869">
              <w:rPr>
                <w:rFonts w:eastAsia="SimSun" w:cs="Arial"/>
                <w:b/>
                <w:lang w:val="en-US" w:eastAsia="zh-CN"/>
              </w:rPr>
              <w:t xml:space="preserve">  </w:t>
            </w:r>
            <w:r w:rsidR="00261138" w:rsidRPr="00261138">
              <w:rPr>
                <w:rFonts w:eastAsia="SimSun" w:cs="Arial"/>
                <w:b/>
                <w:lang w:val="en-US" w:eastAsia="zh-CN"/>
              </w:rPr>
              <w:t>${bln}</w:t>
            </w:r>
            <w:r w:rsidRPr="005F7226">
              <w:rPr>
                <w:rFonts w:eastAsia="DFKai-SB" w:hAnsi="Times New Roman" w:cs="Arial"/>
                <w:lang w:eastAsia="en-US"/>
              </w:rPr>
              <w:t>月</w:t>
            </w:r>
            <w:r w:rsidR="007D7869">
              <w:rPr>
                <w:rFonts w:eastAsia="SimSun" w:cs="Arial"/>
                <w:b/>
                <w:lang w:val="en-US" w:eastAsia="zh-CN"/>
              </w:rPr>
              <w:t xml:space="preserve">  </w:t>
            </w:r>
            <w:r w:rsidR="007D7869" w:rsidRPr="007D7869">
              <w:rPr>
                <w:rFonts w:eastAsia="SimSun" w:cs="Arial"/>
                <w:b/>
                <w:lang w:val="en-US" w:eastAsia="zh-CN"/>
              </w:rPr>
              <w:t>${tgl}</w:t>
            </w:r>
            <w:r w:rsidRPr="005F7226">
              <w:rPr>
                <w:rFonts w:eastAsia="DFKai-SB" w:hAnsi="Times New Roman" w:cs="Arial"/>
                <w:lang w:eastAsia="en-US"/>
              </w:rPr>
              <w:t>日</w:t>
            </w:r>
          </w:p>
          <w:p w14:paraId="1EE0DD2E" w14:textId="71E22E01" w:rsidR="00893675" w:rsidRPr="007815B9" w:rsidRDefault="00893675" w:rsidP="00893675">
            <w:pPr>
              <w:pStyle w:val="TableParagraph"/>
              <w:tabs>
                <w:tab w:val="left" w:pos="2096"/>
                <w:tab w:val="left" w:pos="2952"/>
              </w:tabs>
              <w:spacing w:after="120"/>
              <w:ind w:left="144"/>
              <w:rPr>
                <w:rFonts w:eastAsiaTheme="minorEastAsia"/>
                <w:lang w:eastAsia="zh-CN"/>
              </w:rPr>
            </w:pPr>
            <w:r w:rsidRPr="007815B9">
              <w:rPr>
                <w:rFonts w:cs="Arial"/>
                <w:b/>
                <w:spacing w:val="-3"/>
              </w:rPr>
              <w:t>Tanggal</w:t>
            </w:r>
            <w:r w:rsidRPr="007815B9">
              <w:rPr>
                <w:rFonts w:eastAsia="SimSun" w:cs="Arial"/>
                <w:b/>
                <w:spacing w:val="-3"/>
              </w:rPr>
              <w:t>：</w:t>
            </w:r>
            <w:r w:rsidRPr="007815B9">
              <w:rPr>
                <w:rFonts w:cs="Arial"/>
                <w:b/>
                <w:spacing w:val="-3"/>
              </w:rPr>
              <w:t>tahun</w:t>
            </w:r>
            <w:r w:rsidRPr="007815B9">
              <w:rPr>
                <w:rFonts w:eastAsiaTheme="minorEastAsia" w:cs="Arial"/>
                <w:b/>
                <w:spacing w:val="-3"/>
                <w:lang w:eastAsia="zh-CN"/>
              </w:rPr>
              <w:t xml:space="preserve"> </w:t>
            </w:r>
            <w:r w:rsidR="007D7869" w:rsidRPr="007D7869">
              <w:rPr>
                <w:rFonts w:eastAsiaTheme="minorEastAsia" w:cs="Arial"/>
                <w:b/>
                <w:spacing w:val="-3"/>
                <w:lang w:eastAsia="zh-CN"/>
              </w:rPr>
              <w:t>${thn}</w:t>
            </w:r>
            <w:r w:rsidRPr="007815B9">
              <w:rPr>
                <w:rFonts w:eastAsiaTheme="minorEastAsia" w:cs="Arial"/>
                <w:b/>
                <w:spacing w:val="-3"/>
                <w:lang w:eastAsia="zh-CN"/>
              </w:rPr>
              <w:t xml:space="preserve"> </w:t>
            </w:r>
            <w:r w:rsidRPr="007815B9">
              <w:rPr>
                <w:rFonts w:cs="Arial"/>
                <w:b/>
              </w:rPr>
              <w:t>bulan</w:t>
            </w:r>
            <w:r w:rsidRPr="007815B9">
              <w:rPr>
                <w:rFonts w:eastAsiaTheme="minorEastAsia" w:cs="Arial"/>
                <w:b/>
                <w:lang w:eastAsia="zh-CN"/>
              </w:rPr>
              <w:t xml:space="preserve"> </w:t>
            </w:r>
            <w:r w:rsidR="007D7869" w:rsidRPr="007D7869">
              <w:rPr>
                <w:rFonts w:eastAsiaTheme="minorEastAsia" w:cs="Arial"/>
                <w:b/>
                <w:lang w:eastAsia="zh-CN"/>
              </w:rPr>
              <w:t>${bln}</w:t>
            </w:r>
            <w:r w:rsidRPr="007815B9">
              <w:rPr>
                <w:rFonts w:eastAsiaTheme="minorEastAsia" w:cs="Arial"/>
                <w:b/>
                <w:lang w:eastAsia="zh-CN"/>
              </w:rPr>
              <w:t xml:space="preserve"> </w:t>
            </w:r>
            <w:r w:rsidRPr="007815B9">
              <w:rPr>
                <w:rFonts w:cs="Arial"/>
                <w:b/>
              </w:rPr>
              <w:t>tanggal</w:t>
            </w:r>
            <w:r w:rsidRPr="007815B9">
              <w:rPr>
                <w:rFonts w:eastAsiaTheme="minorEastAsia" w:cs="Arial"/>
                <w:b/>
                <w:lang w:eastAsia="zh-CN"/>
              </w:rPr>
              <w:t xml:space="preserve"> </w:t>
            </w:r>
            <w:r w:rsidR="007D7869" w:rsidRPr="007D7869">
              <w:rPr>
                <w:rFonts w:eastAsiaTheme="minorEastAsia" w:cs="Arial"/>
                <w:b/>
                <w:lang w:eastAsia="zh-CN"/>
              </w:rPr>
              <w:t>${tgl}</w:t>
            </w:r>
          </w:p>
        </w:tc>
        <w:tc>
          <w:tcPr>
            <w:tcW w:w="5940" w:type="dxa"/>
          </w:tcPr>
          <w:p w14:paraId="3391EA54" w14:textId="77777777" w:rsidR="00893675" w:rsidRPr="007815B9" w:rsidRDefault="00893675" w:rsidP="007C58D0">
            <w:pPr>
              <w:pStyle w:val="TableParagraph"/>
              <w:spacing w:before="120"/>
              <w:ind w:left="432" w:right="72" w:hanging="288"/>
              <w:jc w:val="both"/>
              <w:rPr>
                <w:rFonts w:ascii="DFKai-SB" w:eastAsia="DFKai-SB" w:hAnsi="DFKai-SB" w:cs="Arial"/>
              </w:rPr>
            </w:pPr>
            <w:r w:rsidRPr="007815B9">
              <w:rPr>
                <w:rFonts w:cs="Arial"/>
                <w:b/>
              </w:rPr>
              <w:t>2</w:t>
            </w:r>
            <w:r w:rsidRPr="007815B9">
              <w:rPr>
                <w:rFonts w:eastAsia="SimSun" w:cs="Arial"/>
              </w:rPr>
              <w:t>、</w:t>
            </w:r>
            <w:r w:rsidRPr="007815B9">
              <w:rPr>
                <w:rFonts w:ascii="DFKai-SB" w:eastAsia="DFKai-SB" w:hAnsi="DFKai-SB" w:cs="Arial"/>
              </w:rPr>
              <w:t>對於本切結書第五點至第六點內容， 本人充分知悉並瞭解除法令規定外， 不得自外國人薪資中扣留任何費用。</w:t>
            </w:r>
          </w:p>
          <w:p w14:paraId="7FD77054" w14:textId="77777777" w:rsidR="00893675" w:rsidRPr="007815B9" w:rsidRDefault="00893675" w:rsidP="007C58D0">
            <w:pPr>
              <w:pStyle w:val="TableParagraph"/>
              <w:ind w:left="432" w:right="67" w:hanging="288"/>
              <w:jc w:val="both"/>
              <w:rPr>
                <w:rFonts w:cs="Arial"/>
                <w:b/>
              </w:rPr>
            </w:pPr>
            <w:r w:rsidRPr="007815B9">
              <w:rPr>
                <w:rFonts w:cs="Arial"/>
                <w:b/>
              </w:rPr>
              <w:t>2. Saya telah memahami sepenuhnya isi  dari  surat  pernyataan</w:t>
            </w:r>
            <w:r w:rsidRPr="007815B9">
              <w:rPr>
                <w:rFonts w:cs="Arial"/>
                <w:b/>
                <w:spacing w:val="54"/>
              </w:rPr>
              <w:t xml:space="preserve"> </w:t>
            </w:r>
            <w:r w:rsidRPr="007815B9">
              <w:rPr>
                <w:rFonts w:cs="Arial"/>
                <w:b/>
              </w:rPr>
              <w:t>perihal</w:t>
            </w:r>
            <w:r w:rsidRPr="007815B9">
              <w:rPr>
                <w:rFonts w:eastAsiaTheme="minorEastAsia" w:cs="Arial" w:hint="eastAsia"/>
                <w:b/>
                <w:lang w:eastAsia="zh-CN"/>
              </w:rPr>
              <w:t xml:space="preserve"> </w:t>
            </w:r>
            <w:r w:rsidRPr="007815B9">
              <w:rPr>
                <w:rFonts w:cs="Arial"/>
                <w:b/>
              </w:rPr>
              <w:t xml:space="preserve">No. V s/d No. </w:t>
            </w:r>
            <w:r w:rsidRPr="007815B9">
              <w:rPr>
                <w:rFonts w:ascii="SimSun" w:eastAsia="SimSun" w:hAnsi="SimSun" w:cs="SimSun" w:hint="eastAsia"/>
                <w:b/>
              </w:rPr>
              <w:t>Ⅵ</w:t>
            </w:r>
            <w:r w:rsidRPr="007815B9">
              <w:rPr>
                <w:rFonts w:cs="Arial"/>
                <w:b/>
              </w:rPr>
              <w:t xml:space="preserve">  ini, bahwa </w:t>
            </w:r>
            <w:r w:rsidRPr="007815B9">
              <w:rPr>
                <w:rFonts w:cs="Arial"/>
                <w:b/>
                <w:spacing w:val="6"/>
              </w:rPr>
              <w:t xml:space="preserve"> </w:t>
            </w:r>
            <w:r w:rsidRPr="007815B9">
              <w:rPr>
                <w:rFonts w:cs="Arial"/>
                <w:b/>
              </w:rPr>
              <w:t>selain</w:t>
            </w:r>
            <w:r w:rsidRPr="007815B9">
              <w:rPr>
                <w:rFonts w:eastAsiaTheme="minorEastAsia" w:cs="Arial" w:hint="eastAsia"/>
                <w:b/>
                <w:lang w:eastAsia="zh-CN"/>
              </w:rPr>
              <w:t xml:space="preserve"> </w:t>
            </w:r>
            <w:r w:rsidRPr="007815B9">
              <w:rPr>
                <w:rFonts w:cs="Arial"/>
                <w:b/>
              </w:rPr>
              <w:t>biaya yang telah ditentukan maka tidak diperkenankan memotong biaya apapun dari gaji Warga Negara Asing.</w:t>
            </w:r>
          </w:p>
          <w:p w14:paraId="06FD423A" w14:textId="77777777" w:rsidR="00893675" w:rsidRDefault="00893675" w:rsidP="007C58D0">
            <w:pPr>
              <w:suppressAutoHyphens/>
              <w:autoSpaceDE/>
              <w:autoSpaceDN/>
              <w:ind w:left="144"/>
              <w:rPr>
                <w:rFonts w:ascii="DFKai-SB" w:eastAsiaTheme="minorEastAsia" w:hAnsi="DFKai-SB" w:cs="Arial"/>
                <w:kern w:val="2"/>
                <w:u w:color="000000"/>
                <w:lang w:eastAsia="zh-CN"/>
              </w:rPr>
            </w:pPr>
          </w:p>
          <w:p w14:paraId="52B0F9C6" w14:textId="377B4DF0" w:rsidR="00893675" w:rsidRPr="008342B2" w:rsidRDefault="00893675" w:rsidP="007C58D0">
            <w:pPr>
              <w:suppressAutoHyphens/>
              <w:autoSpaceDE/>
              <w:autoSpaceDN/>
              <w:ind w:left="144"/>
              <w:rPr>
                <w:rFonts w:eastAsiaTheme="minorEastAsia" w:cs="Arial"/>
                <w:kern w:val="2"/>
                <w:u w:color="000000"/>
                <w:lang w:eastAsia="zh-TW"/>
              </w:rPr>
            </w:pPr>
            <w:r w:rsidRPr="008342B2">
              <w:rPr>
                <w:rFonts w:ascii="DFKai-SB" w:eastAsia="DFKai-SB" w:hAnsi="DFKai-SB" w:cs="Arial"/>
                <w:kern w:val="2"/>
                <w:u w:color="000000"/>
                <w:lang w:eastAsia="zh-TW"/>
              </w:rPr>
              <w:t>中華民國雇主：</w:t>
            </w:r>
            <w:r w:rsidR="00A55D59" w:rsidRPr="00A55D59">
              <w:rPr>
                <w:rFonts w:ascii="DFKai-SB" w:eastAsia="DFKai-SB" w:hAnsi="DFKai-SB" w:cs="Arial"/>
                <w:kern w:val="2"/>
                <w:u w:color="000000"/>
                <w:lang w:eastAsia="zh-TW"/>
              </w:rPr>
              <w:t>${namamajikanmandarin}</w:t>
            </w:r>
            <w:r w:rsidR="00A55D59">
              <w:rPr>
                <w:rFonts w:ascii="DFKai-SB" w:eastAsia="DFKai-SB" w:hAnsi="DFKai-SB" w:cs="Arial"/>
                <w:lang w:val="en-US"/>
              </w:rPr>
              <w:t xml:space="preserve">  </w:t>
            </w:r>
            <w:r w:rsidRPr="008342B2">
              <w:rPr>
                <w:rFonts w:ascii="DFKai-SB" w:eastAsia="DFKai-SB" w:hAnsi="DFKai-SB" w:cs="Arial"/>
                <w:kern w:val="2"/>
                <w:u w:color="000000"/>
                <w:lang w:eastAsia="zh-TW"/>
              </w:rPr>
              <w:t>(簽章)</w:t>
            </w:r>
            <w:r w:rsidRPr="008342B2">
              <w:rPr>
                <w:rFonts w:eastAsia="Times New Roman" w:cs="Arial"/>
                <w:kern w:val="2"/>
                <w:u w:color="000000"/>
                <w:lang w:eastAsia="zh-TW"/>
              </w:rPr>
              <w:t xml:space="preserve"> </w:t>
            </w:r>
          </w:p>
          <w:p w14:paraId="2528E8FB" w14:textId="7D361C05" w:rsidR="00893675" w:rsidRPr="007815B9" w:rsidRDefault="00893675" w:rsidP="007C58D0">
            <w:pPr>
              <w:suppressAutoHyphens/>
              <w:autoSpaceDE/>
              <w:autoSpaceDN/>
              <w:ind w:left="144"/>
              <w:rPr>
                <w:rFonts w:eastAsia="SimSun" w:cs="Arial"/>
                <w:lang w:eastAsia="zh-CN"/>
              </w:rPr>
            </w:pPr>
            <w:r w:rsidRPr="007815B9">
              <w:rPr>
                <w:rFonts w:cs="Arial"/>
              </w:rPr>
              <w:t>Majikan</w:t>
            </w:r>
            <w:r w:rsidRPr="007815B9">
              <w:rPr>
                <w:rFonts w:cs="Arial"/>
                <w:spacing w:val="30"/>
              </w:rPr>
              <w:t xml:space="preserve"> </w:t>
            </w:r>
            <w:r w:rsidRPr="007815B9">
              <w:rPr>
                <w:rFonts w:eastAsiaTheme="minorEastAsia" w:cs="Arial" w:hint="eastAsia"/>
                <w:spacing w:val="30"/>
                <w:lang w:eastAsia="zh-CN"/>
              </w:rPr>
              <w:t xml:space="preserve"> </w:t>
            </w:r>
            <w:r w:rsidRPr="007815B9">
              <w:rPr>
                <w:rFonts w:cs="Arial"/>
              </w:rPr>
              <w:t>R.O.C</w:t>
            </w:r>
            <w:r w:rsidRPr="007815B9">
              <w:rPr>
                <w:rFonts w:eastAsia="SimSun" w:cs="Arial"/>
              </w:rPr>
              <w:t>：</w:t>
            </w:r>
            <w:r w:rsidR="00A55D59" w:rsidRPr="00A55D59">
              <w:rPr>
                <w:rFonts w:eastAsia="SimSun" w:cs="Arial"/>
                <w:b/>
                <w:bCs/>
              </w:rPr>
              <w:t>${namamajikan}</w:t>
            </w:r>
          </w:p>
          <w:p w14:paraId="2D7EB655" w14:textId="77777777" w:rsidR="00893675" w:rsidRPr="007815B9" w:rsidRDefault="00893675" w:rsidP="007C58D0">
            <w:pPr>
              <w:pStyle w:val="TableParagraph"/>
              <w:tabs>
                <w:tab w:val="left" w:pos="3202"/>
                <w:tab w:val="left" w:pos="3775"/>
              </w:tabs>
              <w:ind w:left="144" w:right="66"/>
              <w:rPr>
                <w:rFonts w:cs="Arial"/>
              </w:rPr>
            </w:pPr>
            <w:r w:rsidRPr="007815B9">
              <w:rPr>
                <w:rFonts w:cs="Arial"/>
                <w:spacing w:val="-1"/>
              </w:rPr>
              <w:t xml:space="preserve">(stempel </w:t>
            </w:r>
            <w:r w:rsidRPr="007815B9">
              <w:rPr>
                <w:rFonts w:cs="Arial"/>
              </w:rPr>
              <w:t>atau tanda</w:t>
            </w:r>
            <w:r w:rsidRPr="007815B9">
              <w:rPr>
                <w:rFonts w:cs="Arial"/>
                <w:spacing w:val="-5"/>
              </w:rPr>
              <w:t xml:space="preserve"> </w:t>
            </w:r>
            <w:r w:rsidRPr="007815B9">
              <w:rPr>
                <w:rFonts w:cs="Arial"/>
              </w:rPr>
              <w:t>tangan)</w:t>
            </w:r>
          </w:p>
          <w:p w14:paraId="7125A9DA" w14:textId="77777777" w:rsidR="00893675" w:rsidRDefault="00893675" w:rsidP="007C58D0">
            <w:pPr>
              <w:pStyle w:val="TableParagraph"/>
              <w:tabs>
                <w:tab w:val="left" w:pos="3852"/>
              </w:tabs>
              <w:ind w:left="144" w:right="70"/>
              <w:rPr>
                <w:rFonts w:eastAsiaTheme="minorEastAsia" w:hAnsi="Times New Roman" w:cs="Arial"/>
                <w:lang w:eastAsia="zh-CN"/>
              </w:rPr>
            </w:pPr>
          </w:p>
          <w:p w14:paraId="72834F53" w14:textId="608A46D1" w:rsidR="0060198D" w:rsidRDefault="00893675" w:rsidP="007C58D0">
            <w:pPr>
              <w:pStyle w:val="TableParagraph"/>
              <w:tabs>
                <w:tab w:val="left" w:pos="3852"/>
              </w:tabs>
              <w:ind w:left="144" w:right="70"/>
              <w:rPr>
                <w:rFonts w:ascii="DFKai-SB" w:eastAsiaTheme="minorEastAsia" w:hAnsi="DFKai-SB" w:cs="Arial"/>
                <w:kern w:val="2"/>
                <w:u w:color="000000"/>
                <w:lang w:eastAsia="zh-CN"/>
              </w:rPr>
            </w:pPr>
            <w:r w:rsidRPr="007815B9">
              <w:rPr>
                <w:rFonts w:eastAsia="DFKai-SB" w:hAnsi="Times New Roman" w:cs="Arial"/>
                <w:lang w:eastAsia="zh-TW"/>
              </w:rPr>
              <w:t>負責人或代表人簽章：</w:t>
            </w:r>
            <w:r w:rsidR="00A55D59" w:rsidRPr="00A55D59">
              <w:rPr>
                <w:rFonts w:eastAsia="DFKai-SB" w:hAnsi="Times New Roman" w:cs="Arial"/>
                <w:lang w:eastAsia="zh-TW"/>
              </w:rPr>
              <w:t>${namamajikanmandarin}</w:t>
            </w:r>
          </w:p>
          <w:p w14:paraId="368AF5AA" w14:textId="7B6BD2CF" w:rsidR="00893675" w:rsidRDefault="00893675" w:rsidP="007C58D0">
            <w:pPr>
              <w:pStyle w:val="TableParagraph"/>
              <w:tabs>
                <w:tab w:val="left" w:pos="3852"/>
              </w:tabs>
              <w:ind w:left="144" w:right="70"/>
              <w:rPr>
                <w:rFonts w:eastAsia="SimSun" w:cs="Arial"/>
                <w:spacing w:val="-13"/>
                <w:lang w:eastAsia="zh-CN"/>
              </w:rPr>
            </w:pPr>
            <w:r w:rsidRPr="007815B9">
              <w:rPr>
                <w:rFonts w:cs="Arial"/>
                <w:spacing w:val="-6"/>
              </w:rPr>
              <w:t xml:space="preserve">Tanda </w:t>
            </w:r>
            <w:r w:rsidRPr="007815B9">
              <w:rPr>
                <w:rFonts w:cs="Arial"/>
              </w:rPr>
              <w:t>tangan penanggung jawab atau wali</w:t>
            </w:r>
            <w:r w:rsidRPr="007815B9">
              <w:rPr>
                <w:rFonts w:eastAsiaTheme="minorEastAsia" w:cs="Arial" w:hint="eastAsia"/>
                <w:lang w:eastAsia="zh-CN"/>
              </w:rPr>
              <w:t xml:space="preserve"> : </w:t>
            </w:r>
            <w:r w:rsidRPr="007815B9">
              <w:rPr>
                <w:rFonts w:eastAsia="SimSun" w:cs="Arial"/>
                <w:spacing w:val="-13"/>
              </w:rPr>
              <w:t xml:space="preserve"> </w:t>
            </w:r>
          </w:p>
          <w:p w14:paraId="0BFF4E4E" w14:textId="2B1F4A93" w:rsidR="00893675" w:rsidRPr="0060198D" w:rsidRDefault="00A55D59" w:rsidP="007C58D0">
            <w:pPr>
              <w:pStyle w:val="TableParagraph"/>
              <w:tabs>
                <w:tab w:val="left" w:pos="3852"/>
              </w:tabs>
              <w:ind w:left="144" w:right="70"/>
              <w:rPr>
                <w:rFonts w:eastAsiaTheme="minorEastAsia" w:cs="Arial"/>
                <w:b/>
                <w:bCs/>
                <w:u w:val="single"/>
                <w:lang w:eastAsia="zh-CN"/>
              </w:rPr>
            </w:pPr>
            <w:r w:rsidRPr="00A55D59">
              <w:rPr>
                <w:rFonts w:eastAsiaTheme="minorEastAsia" w:cs="Arial"/>
                <w:b/>
                <w:bCs/>
                <w:u w:val="single"/>
                <w:lang w:eastAsia="zh-CN"/>
              </w:rPr>
              <w:t>${namamajikan}</w:t>
            </w:r>
          </w:p>
          <w:p w14:paraId="5C6BCE1E" w14:textId="77777777" w:rsidR="00893675" w:rsidRPr="007815B9" w:rsidRDefault="00893675" w:rsidP="007C58D0">
            <w:pPr>
              <w:pStyle w:val="TableParagraph"/>
              <w:tabs>
                <w:tab w:val="left" w:pos="1495"/>
                <w:tab w:val="left" w:pos="2068"/>
                <w:tab w:val="left" w:pos="2643"/>
              </w:tabs>
              <w:ind w:left="144"/>
              <w:rPr>
                <w:rFonts w:eastAsia="SimSun" w:cs="Arial"/>
                <w:b/>
                <w:lang w:eastAsia="zh-CN"/>
              </w:rPr>
            </w:pPr>
          </w:p>
          <w:p w14:paraId="2ECF2F30" w14:textId="77777777" w:rsidR="00893675" w:rsidRPr="007815B9" w:rsidRDefault="00893675" w:rsidP="007C58D0">
            <w:pPr>
              <w:pStyle w:val="TableParagraph"/>
              <w:tabs>
                <w:tab w:val="left" w:pos="1495"/>
                <w:tab w:val="left" w:pos="2068"/>
                <w:tab w:val="left" w:pos="2643"/>
              </w:tabs>
              <w:ind w:left="144"/>
              <w:rPr>
                <w:rFonts w:eastAsia="SimSun" w:cs="Arial"/>
                <w:b/>
                <w:lang w:eastAsia="zh-CN"/>
              </w:rPr>
            </w:pPr>
          </w:p>
          <w:p w14:paraId="5D52198E" w14:textId="0ED61739" w:rsidR="00893675" w:rsidRDefault="00893675" w:rsidP="007C58D0">
            <w:pPr>
              <w:pStyle w:val="TableParagraph"/>
              <w:tabs>
                <w:tab w:val="left" w:pos="1495"/>
                <w:tab w:val="left" w:pos="2068"/>
                <w:tab w:val="left" w:pos="2643"/>
              </w:tabs>
              <w:ind w:left="144"/>
              <w:rPr>
                <w:rFonts w:eastAsia="SimSun" w:cs="Arial"/>
                <w:b/>
                <w:lang w:eastAsia="zh-CN"/>
              </w:rPr>
            </w:pPr>
          </w:p>
          <w:p w14:paraId="4645901E" w14:textId="75B6A164" w:rsidR="00A44D24" w:rsidRDefault="00A44D24" w:rsidP="007C58D0">
            <w:pPr>
              <w:pStyle w:val="TableParagraph"/>
              <w:tabs>
                <w:tab w:val="left" w:pos="1495"/>
                <w:tab w:val="left" w:pos="2068"/>
                <w:tab w:val="left" w:pos="2643"/>
              </w:tabs>
              <w:ind w:left="144"/>
              <w:rPr>
                <w:rFonts w:eastAsia="SimSun" w:cs="Arial"/>
                <w:b/>
                <w:lang w:eastAsia="zh-CN"/>
              </w:rPr>
            </w:pPr>
          </w:p>
          <w:p w14:paraId="7A5A7901" w14:textId="7BE108FB" w:rsidR="00A44D24" w:rsidRDefault="00A44D24" w:rsidP="007C58D0">
            <w:pPr>
              <w:pStyle w:val="TableParagraph"/>
              <w:tabs>
                <w:tab w:val="left" w:pos="1495"/>
                <w:tab w:val="left" w:pos="2068"/>
                <w:tab w:val="left" w:pos="2643"/>
              </w:tabs>
              <w:ind w:left="144"/>
              <w:rPr>
                <w:rFonts w:eastAsia="SimSun" w:cs="Arial"/>
                <w:b/>
                <w:lang w:eastAsia="zh-CN"/>
              </w:rPr>
            </w:pPr>
          </w:p>
          <w:p w14:paraId="03227B80" w14:textId="5CE889C8" w:rsidR="00A44D24" w:rsidRDefault="00A44D24" w:rsidP="007C58D0">
            <w:pPr>
              <w:pStyle w:val="TableParagraph"/>
              <w:tabs>
                <w:tab w:val="left" w:pos="1495"/>
                <w:tab w:val="left" w:pos="2068"/>
                <w:tab w:val="left" w:pos="2643"/>
              </w:tabs>
              <w:ind w:left="144"/>
              <w:rPr>
                <w:rFonts w:eastAsia="SimSun" w:cs="Arial"/>
                <w:b/>
                <w:lang w:eastAsia="zh-CN"/>
              </w:rPr>
            </w:pPr>
          </w:p>
          <w:p w14:paraId="5FFAA4E8" w14:textId="77777777" w:rsidR="00A44D24" w:rsidRPr="007815B9" w:rsidRDefault="00A44D24" w:rsidP="007C58D0">
            <w:pPr>
              <w:pStyle w:val="TableParagraph"/>
              <w:tabs>
                <w:tab w:val="left" w:pos="1495"/>
                <w:tab w:val="left" w:pos="2068"/>
                <w:tab w:val="left" w:pos="2643"/>
              </w:tabs>
              <w:ind w:left="144"/>
              <w:rPr>
                <w:rFonts w:eastAsia="SimSun" w:cs="Arial"/>
                <w:b/>
                <w:lang w:eastAsia="zh-CN"/>
              </w:rPr>
            </w:pPr>
          </w:p>
          <w:p w14:paraId="31AB439D" w14:textId="6F78FCB3" w:rsidR="00893675" w:rsidRPr="007815B9" w:rsidRDefault="00893675" w:rsidP="00893675">
            <w:pPr>
              <w:pStyle w:val="TableParagraph"/>
              <w:tabs>
                <w:tab w:val="left" w:pos="1202"/>
                <w:tab w:val="left" w:pos="1840"/>
                <w:tab w:val="left" w:pos="2481"/>
              </w:tabs>
              <w:ind w:left="144" w:right="1915"/>
              <w:rPr>
                <w:rFonts w:eastAsia="SimSun" w:cs="Arial"/>
                <w:b/>
              </w:rPr>
            </w:pPr>
            <w:r w:rsidRPr="005F7226">
              <w:rPr>
                <w:rFonts w:eastAsia="DFKai-SB" w:hAnsi="Times New Roman" w:cs="Arial"/>
                <w:lang w:eastAsia="en-US"/>
              </w:rPr>
              <w:t>日期：</w:t>
            </w:r>
            <w:r w:rsidR="007D7869" w:rsidRPr="007D7869">
              <w:rPr>
                <w:rFonts w:eastAsia="SimSun" w:cs="Arial"/>
                <w:b/>
                <w:lang w:eastAsia="zh-CN"/>
              </w:rPr>
              <w:t>${thn}</w:t>
            </w:r>
            <w:r>
              <w:rPr>
                <w:rFonts w:eastAsia="SimSun" w:cs="Arial" w:hint="eastAsia"/>
                <w:b/>
                <w:lang w:eastAsia="zh-CN"/>
              </w:rPr>
              <w:t xml:space="preserve"> </w:t>
            </w:r>
            <w:r w:rsidRPr="005F7226">
              <w:rPr>
                <w:rFonts w:eastAsia="DFKai-SB" w:hAnsi="Times New Roman" w:cs="Arial"/>
                <w:lang w:eastAsia="en-US"/>
              </w:rPr>
              <w:t>年</w:t>
            </w:r>
            <w:r w:rsidR="007D7869">
              <w:rPr>
                <w:rFonts w:eastAsia="DFKai-SB" w:hAnsi="Times New Roman" w:cs="Arial"/>
                <w:lang w:val="en-US" w:eastAsia="en-US"/>
              </w:rPr>
              <w:t xml:space="preserve">  </w:t>
            </w:r>
            <w:r w:rsidR="007D7869" w:rsidRPr="007D7869">
              <w:rPr>
                <w:rFonts w:eastAsia="DFKai-SB" w:hAnsi="Times New Roman" w:cs="Arial"/>
                <w:b/>
                <w:bCs/>
                <w:lang w:val="en-US" w:eastAsia="en-US"/>
              </w:rPr>
              <w:t>${bln}</w:t>
            </w:r>
            <w:r w:rsidR="007D7869">
              <w:rPr>
                <w:rFonts w:eastAsia="DFKai-SB" w:hAnsi="Times New Roman" w:cs="Arial"/>
                <w:lang w:val="en-US" w:eastAsia="en-US"/>
              </w:rPr>
              <w:t xml:space="preserve"> </w:t>
            </w:r>
            <w:r w:rsidRPr="005F7226">
              <w:rPr>
                <w:rFonts w:eastAsia="DFKai-SB" w:hAnsi="Times New Roman" w:cs="Arial"/>
                <w:lang w:eastAsia="en-US"/>
              </w:rPr>
              <w:t>月</w:t>
            </w:r>
            <w:r w:rsidR="007D7869">
              <w:rPr>
                <w:rFonts w:eastAsia="SimSun" w:cs="Arial"/>
                <w:b/>
                <w:lang w:val="en-US" w:eastAsia="zh-CN"/>
              </w:rPr>
              <w:t xml:space="preserve">  </w:t>
            </w:r>
            <w:r w:rsidR="007D7869" w:rsidRPr="007D7869">
              <w:rPr>
                <w:rFonts w:eastAsia="SimSun" w:cs="Arial"/>
                <w:b/>
                <w:lang w:val="en-US" w:eastAsia="zh-CN"/>
              </w:rPr>
              <w:t>${tgl}</w:t>
            </w:r>
            <w:r w:rsidRPr="005F7226">
              <w:rPr>
                <w:rFonts w:eastAsia="DFKai-SB" w:hAnsi="Times New Roman" w:cs="Arial"/>
                <w:lang w:eastAsia="en-US"/>
              </w:rPr>
              <w:t>日</w:t>
            </w:r>
          </w:p>
          <w:p w14:paraId="124DAE83" w14:textId="152E9DB3" w:rsidR="00893675" w:rsidRPr="007815B9" w:rsidRDefault="00893675" w:rsidP="00893675">
            <w:pPr>
              <w:pStyle w:val="TableParagraph"/>
              <w:tabs>
                <w:tab w:val="left" w:pos="2456"/>
                <w:tab w:val="left" w:pos="3245"/>
              </w:tabs>
              <w:spacing w:after="120"/>
              <w:ind w:left="144"/>
              <w:rPr>
                <w:rFonts w:eastAsiaTheme="minorEastAsia"/>
                <w:lang w:eastAsia="zh-CN"/>
              </w:rPr>
            </w:pPr>
            <w:r w:rsidRPr="007815B9">
              <w:rPr>
                <w:rFonts w:cs="Arial"/>
                <w:b/>
                <w:spacing w:val="-3"/>
              </w:rPr>
              <w:t>Tanggal</w:t>
            </w:r>
            <w:r w:rsidRPr="007815B9">
              <w:rPr>
                <w:rFonts w:eastAsia="SimSun" w:cs="Arial"/>
                <w:b/>
                <w:spacing w:val="-3"/>
              </w:rPr>
              <w:t>：</w:t>
            </w:r>
            <w:r w:rsidRPr="007815B9">
              <w:rPr>
                <w:rFonts w:cs="Arial"/>
                <w:b/>
                <w:spacing w:val="-3"/>
              </w:rPr>
              <w:t>tahun</w:t>
            </w:r>
            <w:r w:rsidRPr="007815B9">
              <w:rPr>
                <w:rFonts w:eastAsiaTheme="minorEastAsia" w:cs="Arial"/>
                <w:b/>
                <w:spacing w:val="-3"/>
                <w:lang w:eastAsia="zh-CN"/>
              </w:rPr>
              <w:t xml:space="preserve"> </w:t>
            </w:r>
            <w:r w:rsidR="007D7869" w:rsidRPr="007D7869">
              <w:rPr>
                <w:rFonts w:eastAsiaTheme="minorEastAsia" w:cs="Arial"/>
                <w:b/>
                <w:spacing w:val="-3"/>
                <w:lang w:eastAsia="zh-CN"/>
              </w:rPr>
              <w:t>${thn}</w:t>
            </w:r>
            <w:r w:rsidRPr="007815B9">
              <w:rPr>
                <w:rFonts w:eastAsiaTheme="minorEastAsia" w:cs="Arial"/>
                <w:b/>
                <w:spacing w:val="-3"/>
                <w:lang w:eastAsia="zh-CN"/>
              </w:rPr>
              <w:t xml:space="preserve"> </w:t>
            </w:r>
            <w:r w:rsidRPr="007815B9">
              <w:rPr>
                <w:rFonts w:cs="Arial"/>
                <w:b/>
              </w:rPr>
              <w:t>bulan</w:t>
            </w:r>
            <w:r w:rsidRPr="007815B9">
              <w:rPr>
                <w:rFonts w:eastAsiaTheme="minorEastAsia" w:cs="Arial"/>
                <w:b/>
                <w:lang w:eastAsia="zh-CN"/>
              </w:rPr>
              <w:t xml:space="preserve"> </w:t>
            </w:r>
            <w:r w:rsidR="007D7869" w:rsidRPr="007D7869">
              <w:rPr>
                <w:rFonts w:eastAsiaTheme="minorEastAsia" w:cs="Arial"/>
                <w:b/>
                <w:lang w:eastAsia="zh-CN"/>
              </w:rPr>
              <w:t>${bln}</w:t>
            </w:r>
            <w:r w:rsidRPr="007815B9">
              <w:rPr>
                <w:rFonts w:eastAsiaTheme="minorEastAsia" w:cs="Arial"/>
                <w:b/>
                <w:lang w:eastAsia="zh-CN"/>
              </w:rPr>
              <w:t xml:space="preserve"> </w:t>
            </w:r>
            <w:r w:rsidRPr="007815B9">
              <w:rPr>
                <w:rFonts w:cs="Arial"/>
                <w:b/>
              </w:rPr>
              <w:t>tanggal</w:t>
            </w:r>
            <w:r w:rsidRPr="007815B9">
              <w:rPr>
                <w:rFonts w:eastAsiaTheme="minorEastAsia" w:cs="Arial"/>
                <w:b/>
                <w:lang w:eastAsia="zh-CN"/>
              </w:rPr>
              <w:t xml:space="preserve"> </w:t>
            </w:r>
            <w:r w:rsidR="007D7869" w:rsidRPr="007D7869">
              <w:rPr>
                <w:rFonts w:eastAsiaTheme="minorEastAsia" w:cs="Arial"/>
                <w:b/>
                <w:lang w:eastAsia="zh-CN"/>
              </w:rPr>
              <w:t>${tgl}</w:t>
            </w:r>
          </w:p>
        </w:tc>
      </w:tr>
      <w:tr w:rsidR="00893675" w14:paraId="5CCCD253" w14:textId="77777777" w:rsidTr="00893675">
        <w:trPr>
          <w:trHeight w:val="6891"/>
        </w:trPr>
        <w:tc>
          <w:tcPr>
            <w:tcW w:w="4950" w:type="dxa"/>
          </w:tcPr>
          <w:p w14:paraId="4D58976A" w14:textId="77777777" w:rsidR="00893675" w:rsidRPr="007815B9" w:rsidRDefault="00893675" w:rsidP="007C58D0">
            <w:pPr>
              <w:pStyle w:val="TableParagraph"/>
              <w:spacing w:before="120"/>
              <w:ind w:left="432" w:right="43" w:hanging="360"/>
              <w:jc w:val="both"/>
              <w:rPr>
                <w:rFonts w:ascii="DFKai-SB" w:eastAsia="DFKai-SB" w:hAnsi="DFKai-SB" w:cs="Arial"/>
              </w:rPr>
            </w:pPr>
            <w:r w:rsidRPr="007815B9">
              <w:rPr>
                <w:rFonts w:ascii="DFKai-SB" w:eastAsia="DFKai-SB" w:hAnsi="DFKai-SB" w:cs="Arial"/>
                <w:b/>
              </w:rPr>
              <w:lastRenderedPageBreak/>
              <w:t>3</w:t>
            </w:r>
            <w:r w:rsidRPr="007815B9">
              <w:rPr>
                <w:rFonts w:ascii="DFKai-SB" w:eastAsia="DFKai-SB" w:hAnsi="DFKai-SB" w:cs="Arial"/>
              </w:rPr>
              <w:t>、對於本切結書第二點至第三點內容，本公司充分知悉並切結遵守收費規定。</w:t>
            </w:r>
          </w:p>
          <w:p w14:paraId="5AB5A9A1" w14:textId="77777777" w:rsidR="00893675" w:rsidRPr="007815B9" w:rsidRDefault="00893675" w:rsidP="007C58D0">
            <w:pPr>
              <w:pStyle w:val="TableParagraph"/>
              <w:ind w:left="432" w:right="66" w:hanging="288"/>
              <w:rPr>
                <w:rFonts w:cs="Arial"/>
                <w:b/>
              </w:rPr>
            </w:pPr>
            <w:r w:rsidRPr="007815B9">
              <w:rPr>
                <w:rFonts w:cs="Arial"/>
                <w:b/>
              </w:rPr>
              <w:t>3. Perusahaan kami telah mengerti sepenuhnya isi dari surat pernyataan</w:t>
            </w:r>
            <w:r w:rsidRPr="007815B9">
              <w:rPr>
                <w:rFonts w:cs="Arial"/>
                <w:b/>
                <w:spacing w:val="35"/>
              </w:rPr>
              <w:t xml:space="preserve"> </w:t>
            </w:r>
            <w:r w:rsidRPr="007815B9">
              <w:rPr>
                <w:rFonts w:cs="Arial"/>
                <w:b/>
              </w:rPr>
              <w:t>perihal</w:t>
            </w:r>
            <w:r w:rsidRPr="007815B9">
              <w:rPr>
                <w:rFonts w:cs="Arial"/>
                <w:b/>
                <w:spacing w:val="37"/>
              </w:rPr>
              <w:t xml:space="preserve"> </w:t>
            </w:r>
            <w:r w:rsidRPr="007815B9">
              <w:rPr>
                <w:rFonts w:cs="Arial"/>
                <w:b/>
              </w:rPr>
              <w:t>No.</w:t>
            </w:r>
            <w:r w:rsidRPr="007815B9">
              <w:rPr>
                <w:rFonts w:cs="Arial"/>
                <w:b/>
                <w:spacing w:val="36"/>
              </w:rPr>
              <w:t xml:space="preserve"> </w:t>
            </w:r>
            <w:r w:rsidRPr="007815B9">
              <w:rPr>
                <w:rFonts w:cs="Arial"/>
                <w:b/>
              </w:rPr>
              <w:t>II</w:t>
            </w:r>
            <w:r w:rsidRPr="007815B9">
              <w:rPr>
                <w:rFonts w:cs="Arial"/>
                <w:b/>
                <w:spacing w:val="36"/>
              </w:rPr>
              <w:t xml:space="preserve"> </w:t>
            </w:r>
            <w:r w:rsidRPr="007815B9">
              <w:rPr>
                <w:rFonts w:cs="Arial"/>
                <w:b/>
              </w:rPr>
              <w:t>s/d</w:t>
            </w:r>
            <w:r w:rsidRPr="007815B9">
              <w:rPr>
                <w:rFonts w:cs="Arial"/>
                <w:b/>
                <w:spacing w:val="37"/>
              </w:rPr>
              <w:t xml:space="preserve"> </w:t>
            </w:r>
            <w:r w:rsidRPr="007815B9">
              <w:rPr>
                <w:rFonts w:cs="Arial"/>
                <w:b/>
              </w:rPr>
              <w:t>No.</w:t>
            </w:r>
            <w:r w:rsidRPr="007815B9">
              <w:rPr>
                <w:rFonts w:cs="Arial"/>
                <w:b/>
                <w:w w:val="135"/>
              </w:rPr>
              <w:t xml:space="preserve">III  </w:t>
            </w:r>
            <w:r w:rsidRPr="007815B9">
              <w:rPr>
                <w:rFonts w:cs="Arial"/>
                <w:b/>
                <w:w w:val="110"/>
              </w:rPr>
              <w:t>ini,  dan  menyatakan</w:t>
            </w:r>
            <w:r w:rsidRPr="007815B9">
              <w:rPr>
                <w:rFonts w:cs="Arial"/>
                <w:b/>
                <w:spacing w:val="34"/>
                <w:w w:val="110"/>
              </w:rPr>
              <w:t xml:space="preserve"> </w:t>
            </w:r>
            <w:r w:rsidRPr="007815B9">
              <w:rPr>
                <w:rFonts w:cs="Arial"/>
                <w:b/>
                <w:w w:val="110"/>
              </w:rPr>
              <w:t>akan</w:t>
            </w:r>
            <w:r w:rsidRPr="007815B9">
              <w:rPr>
                <w:rFonts w:eastAsiaTheme="minorEastAsia" w:cs="Arial" w:hint="eastAsia"/>
                <w:b/>
                <w:w w:val="110"/>
                <w:lang w:eastAsia="zh-CN"/>
              </w:rPr>
              <w:t xml:space="preserve"> </w:t>
            </w:r>
            <w:r w:rsidRPr="007815B9">
              <w:rPr>
                <w:rFonts w:cs="Arial"/>
                <w:b/>
              </w:rPr>
              <w:t>melaksanakannya sesuai dengan peraturan yang berlaku.</w:t>
            </w:r>
          </w:p>
          <w:p w14:paraId="06396374" w14:textId="77777777" w:rsidR="00893675" w:rsidRDefault="00893675" w:rsidP="007C58D0">
            <w:pPr>
              <w:pStyle w:val="TableParagraph"/>
              <w:ind w:left="144"/>
              <w:rPr>
                <w:rFonts w:ascii="DFKai-SB" w:eastAsiaTheme="minorEastAsia" w:hAnsi="DFKai-SB" w:cs="Arial"/>
                <w:lang w:eastAsia="zh-CN"/>
              </w:rPr>
            </w:pPr>
          </w:p>
          <w:p w14:paraId="62A90413" w14:textId="08F39F28" w:rsidR="00893675" w:rsidRPr="007815B9" w:rsidRDefault="00893675" w:rsidP="007C58D0">
            <w:pPr>
              <w:pStyle w:val="TableParagraph"/>
              <w:ind w:left="144"/>
              <w:rPr>
                <w:rFonts w:eastAsia="SimSun" w:cs="Arial"/>
                <w:b/>
                <w:lang w:eastAsia="zh-CN"/>
              </w:rPr>
            </w:pPr>
            <w:r w:rsidRPr="007815B9">
              <w:rPr>
                <w:rFonts w:ascii="DFKai-SB" w:eastAsia="DFKai-SB" w:hAnsi="DFKai-SB" w:cs="Arial"/>
              </w:rPr>
              <w:t>認可編號：</w:t>
            </w:r>
            <w:r w:rsidR="00A55D59" w:rsidRPr="00A55D59">
              <w:rPr>
                <w:rFonts w:ascii="DFKai-SB" w:eastAsia="DFKai-SB" w:hAnsi="DFKai-SB" w:cs="Arial"/>
                <w:b/>
                <w:bCs/>
              </w:rPr>
              <w:t>${spbgno}</w:t>
            </w:r>
          </w:p>
          <w:p w14:paraId="090E29D1" w14:textId="5580BCBA" w:rsidR="00893675" w:rsidRPr="007815B9" w:rsidRDefault="00893675" w:rsidP="007C58D0">
            <w:pPr>
              <w:pStyle w:val="TableParagraph"/>
              <w:ind w:left="144"/>
              <w:rPr>
                <w:rFonts w:eastAsiaTheme="minorEastAsia" w:cs="Arial"/>
                <w:b/>
                <w:lang w:eastAsia="zh-CN"/>
              </w:rPr>
            </w:pPr>
            <w:r w:rsidRPr="007815B9">
              <w:rPr>
                <w:rFonts w:cs="Arial"/>
              </w:rPr>
              <w:t>No ijin</w:t>
            </w:r>
            <w:r w:rsidRPr="007815B9">
              <w:rPr>
                <w:rFonts w:eastAsia="SimSun" w:cs="Arial"/>
              </w:rPr>
              <w:t>：</w:t>
            </w:r>
            <w:r w:rsidR="00A55D59" w:rsidRPr="00A55D59">
              <w:rPr>
                <w:rFonts w:eastAsia="SimSun" w:cs="Arial"/>
                <w:b/>
                <w:bCs/>
              </w:rPr>
              <w:t>${spbgno}</w:t>
            </w:r>
          </w:p>
          <w:p w14:paraId="7F66F364" w14:textId="77777777" w:rsidR="00893675" w:rsidRDefault="00893675" w:rsidP="007C58D0">
            <w:pPr>
              <w:pStyle w:val="TableParagraph"/>
              <w:ind w:left="144"/>
              <w:rPr>
                <w:rFonts w:ascii="DFKai-SB" w:eastAsiaTheme="minorEastAsia" w:hAnsi="DFKai-SB" w:cs="Arial"/>
                <w:lang w:eastAsia="zh-CN"/>
              </w:rPr>
            </w:pPr>
          </w:p>
          <w:p w14:paraId="2B943393" w14:textId="77777777" w:rsidR="00893675" w:rsidRPr="007815B9" w:rsidRDefault="00893675" w:rsidP="007C58D0">
            <w:pPr>
              <w:pStyle w:val="TableParagraph"/>
              <w:ind w:left="144"/>
              <w:rPr>
                <w:rFonts w:ascii="DFKai-SB" w:eastAsia="DFKai-SB" w:hAnsi="DFKai-SB" w:cs="Arial"/>
                <w:lang w:eastAsia="zh-TW"/>
              </w:rPr>
            </w:pPr>
            <w:r w:rsidRPr="007815B9">
              <w:rPr>
                <w:rFonts w:ascii="DFKai-SB" w:eastAsia="DFKai-SB" w:hAnsi="DFKai-SB" w:cs="Arial"/>
              </w:rPr>
              <w:t>外國人力仲介公司(英文)：</w:t>
            </w:r>
          </w:p>
          <w:p w14:paraId="6F8B45C6" w14:textId="0123FF73" w:rsidR="00893675" w:rsidRPr="00A44D24" w:rsidRDefault="00A55D59" w:rsidP="007C58D0">
            <w:pPr>
              <w:pStyle w:val="TableParagraph"/>
              <w:ind w:left="144"/>
              <w:rPr>
                <w:rFonts w:eastAsia="SimSun" w:cs="Arial"/>
                <w:b/>
                <w:bCs/>
              </w:rPr>
            </w:pPr>
            <w:r w:rsidRPr="00A55D59">
              <w:rPr>
                <w:rFonts w:eastAsia="SimSun" w:cs="Arial"/>
                <w:b/>
                <w:bCs/>
              </w:rPr>
              <w:t>${spbgnama}</w:t>
            </w:r>
          </w:p>
          <w:p w14:paraId="4D009FAF" w14:textId="133B3E30" w:rsidR="00893675" w:rsidRPr="007815B9" w:rsidRDefault="00893675" w:rsidP="007C58D0">
            <w:pPr>
              <w:pStyle w:val="TableParagraph"/>
              <w:ind w:left="144"/>
              <w:rPr>
                <w:rFonts w:eastAsia="SimSun" w:cs="Arial"/>
              </w:rPr>
            </w:pPr>
            <w:r w:rsidRPr="007815B9">
              <w:rPr>
                <w:rFonts w:cs="Arial"/>
              </w:rPr>
              <w:t>Perusahaan pengirim Warga Negara Asing</w:t>
            </w:r>
            <w:r w:rsidRPr="007815B9">
              <w:rPr>
                <w:rFonts w:eastAsia="SimSun" w:cs="Arial"/>
              </w:rPr>
              <w:t>：</w:t>
            </w:r>
            <w:r w:rsidR="00A55D59" w:rsidRPr="00A55D59">
              <w:rPr>
                <w:rFonts w:eastAsia="SimSun" w:cs="Arial"/>
                <w:b/>
                <w:bCs/>
              </w:rPr>
              <w:t>${spbgnama}</w:t>
            </w:r>
          </w:p>
          <w:p w14:paraId="2BFAE600" w14:textId="77777777" w:rsidR="00893675" w:rsidRDefault="00893675" w:rsidP="007C58D0">
            <w:pPr>
              <w:pStyle w:val="TableParagraph"/>
              <w:ind w:left="144"/>
              <w:rPr>
                <w:rFonts w:ascii="DFKai-SB" w:eastAsiaTheme="minorEastAsia" w:hAnsi="DFKai-SB" w:cs="Arial"/>
                <w:lang w:eastAsia="zh-CN"/>
              </w:rPr>
            </w:pPr>
          </w:p>
          <w:p w14:paraId="53565747" w14:textId="77777777" w:rsidR="00893675" w:rsidRPr="007815B9" w:rsidRDefault="00893675" w:rsidP="007C58D0">
            <w:pPr>
              <w:pStyle w:val="TableParagraph"/>
              <w:ind w:left="144"/>
              <w:rPr>
                <w:rFonts w:ascii="DFKai-SB" w:eastAsia="DFKai-SB" w:hAnsi="DFKai-SB" w:cs="Arial"/>
                <w:lang w:eastAsia="zh-TW"/>
              </w:rPr>
            </w:pPr>
            <w:r w:rsidRPr="007815B9">
              <w:rPr>
                <w:rFonts w:ascii="DFKai-SB" w:eastAsia="DFKai-SB" w:hAnsi="DFKai-SB" w:cs="Arial"/>
              </w:rPr>
              <w:t>負責人或代表人簽章：</w:t>
            </w:r>
          </w:p>
          <w:p w14:paraId="7C7D4152" w14:textId="36B787DD" w:rsidR="00A44D24" w:rsidRDefault="00A55D59" w:rsidP="007C58D0">
            <w:pPr>
              <w:pStyle w:val="TableParagraph"/>
              <w:ind w:left="144"/>
              <w:rPr>
                <w:rFonts w:eastAsia="Times New Roman" w:cs="Arial"/>
                <w:b/>
                <w:u w:color="000000"/>
                <w:lang w:eastAsia="en-US" w:bidi="en-US"/>
              </w:rPr>
            </w:pPr>
            <w:r w:rsidRPr="00A55D59">
              <w:rPr>
                <w:rFonts w:eastAsia="Times New Roman" w:cs="Arial"/>
                <w:b/>
                <w:u w:color="000000"/>
                <w:lang w:eastAsia="en-US" w:bidi="en-US"/>
              </w:rPr>
              <w:t>${spbgdirektur}</w:t>
            </w:r>
            <w:r w:rsidR="00A44D24" w:rsidRPr="00A44D24">
              <w:rPr>
                <w:rFonts w:eastAsia="Times New Roman" w:cs="Arial"/>
                <w:b/>
                <w:u w:color="000000"/>
                <w:lang w:eastAsia="en-US" w:bidi="en-US"/>
              </w:rPr>
              <w:t xml:space="preserve"> </w:t>
            </w:r>
          </w:p>
          <w:p w14:paraId="08F565D9" w14:textId="4BA7B951" w:rsidR="00893675" w:rsidRPr="007815B9" w:rsidRDefault="00893675" w:rsidP="007C58D0">
            <w:pPr>
              <w:pStyle w:val="TableParagraph"/>
              <w:ind w:left="144"/>
              <w:rPr>
                <w:rFonts w:eastAsia="SimSun" w:cs="Arial"/>
                <w:lang w:eastAsia="zh-CN"/>
              </w:rPr>
            </w:pPr>
            <w:r w:rsidRPr="007815B9">
              <w:rPr>
                <w:rFonts w:cs="Arial"/>
              </w:rPr>
              <w:t>Tanda tangan penanggung jawab atau wali</w:t>
            </w:r>
            <w:r w:rsidRPr="007815B9">
              <w:rPr>
                <w:rFonts w:eastAsia="SimSun" w:cs="Arial"/>
              </w:rPr>
              <w:t>：</w:t>
            </w:r>
          </w:p>
          <w:p w14:paraId="432CA9AD" w14:textId="04862C89" w:rsidR="00893675" w:rsidRPr="007815B9" w:rsidRDefault="00A55D59" w:rsidP="007C58D0">
            <w:pPr>
              <w:pStyle w:val="TableParagraph"/>
              <w:tabs>
                <w:tab w:val="left" w:pos="1562"/>
                <w:tab w:val="left" w:pos="2200"/>
                <w:tab w:val="left" w:pos="2841"/>
              </w:tabs>
              <w:ind w:left="144"/>
              <w:rPr>
                <w:rFonts w:eastAsia="SimSun" w:cs="Arial"/>
                <w:b/>
                <w:lang w:eastAsia="zh-CN"/>
              </w:rPr>
            </w:pPr>
            <w:r w:rsidRPr="00A55D59">
              <w:rPr>
                <w:rFonts w:eastAsia="SimSun" w:cs="Arial"/>
                <w:b/>
                <w:lang w:eastAsia="zh-CN"/>
              </w:rPr>
              <w:t>${spbgdirektur}</w:t>
            </w:r>
          </w:p>
          <w:p w14:paraId="237638BA" w14:textId="77777777" w:rsidR="00893675" w:rsidRDefault="00893675" w:rsidP="007C58D0">
            <w:pPr>
              <w:pStyle w:val="TableParagraph"/>
              <w:tabs>
                <w:tab w:val="left" w:pos="1562"/>
                <w:tab w:val="left" w:pos="2200"/>
                <w:tab w:val="left" w:pos="2841"/>
              </w:tabs>
              <w:ind w:left="144"/>
              <w:rPr>
                <w:rFonts w:eastAsia="SimSun" w:cs="Arial"/>
                <w:b/>
                <w:lang w:eastAsia="zh-CN"/>
              </w:rPr>
            </w:pPr>
          </w:p>
          <w:p w14:paraId="096AFA1C" w14:textId="2D9554AA" w:rsidR="00893675" w:rsidRDefault="00893675" w:rsidP="007C58D0">
            <w:pPr>
              <w:pStyle w:val="TableParagraph"/>
              <w:tabs>
                <w:tab w:val="left" w:pos="1562"/>
                <w:tab w:val="left" w:pos="2200"/>
                <w:tab w:val="left" w:pos="2841"/>
              </w:tabs>
              <w:ind w:left="144"/>
              <w:rPr>
                <w:rFonts w:eastAsia="SimSun" w:cs="Arial"/>
                <w:b/>
                <w:lang w:eastAsia="zh-CN"/>
              </w:rPr>
            </w:pPr>
          </w:p>
          <w:p w14:paraId="54DDC550" w14:textId="77777777" w:rsidR="00A44D24" w:rsidRPr="007815B9" w:rsidRDefault="00A44D24" w:rsidP="007C58D0">
            <w:pPr>
              <w:pStyle w:val="TableParagraph"/>
              <w:tabs>
                <w:tab w:val="left" w:pos="1562"/>
                <w:tab w:val="left" w:pos="2200"/>
                <w:tab w:val="left" w:pos="2841"/>
              </w:tabs>
              <w:ind w:left="144"/>
              <w:rPr>
                <w:rFonts w:eastAsia="SimSun" w:cs="Arial"/>
                <w:b/>
                <w:lang w:eastAsia="zh-CN"/>
              </w:rPr>
            </w:pPr>
          </w:p>
          <w:p w14:paraId="6809C309" w14:textId="77777777" w:rsidR="00893675" w:rsidRPr="007815B9" w:rsidRDefault="00893675" w:rsidP="007C58D0">
            <w:pPr>
              <w:pStyle w:val="TableParagraph"/>
              <w:tabs>
                <w:tab w:val="left" w:pos="1562"/>
                <w:tab w:val="left" w:pos="2200"/>
                <w:tab w:val="left" w:pos="2841"/>
              </w:tabs>
              <w:ind w:left="144"/>
              <w:rPr>
                <w:rFonts w:eastAsia="SimSun" w:cs="Arial"/>
                <w:b/>
                <w:lang w:eastAsia="zh-CN"/>
              </w:rPr>
            </w:pPr>
          </w:p>
          <w:p w14:paraId="598C1951" w14:textId="38E90A75" w:rsidR="00893675" w:rsidRPr="007815B9" w:rsidRDefault="00893675" w:rsidP="007D7869">
            <w:pPr>
              <w:pStyle w:val="TableParagraph"/>
              <w:tabs>
                <w:tab w:val="left" w:pos="1202"/>
                <w:tab w:val="left" w:pos="1840"/>
                <w:tab w:val="left" w:pos="2481"/>
              </w:tabs>
              <w:ind w:left="144" w:right="326"/>
              <w:rPr>
                <w:rFonts w:eastAsia="SimSun" w:cs="Arial"/>
                <w:b/>
              </w:rPr>
            </w:pPr>
            <w:r w:rsidRPr="005F7226">
              <w:rPr>
                <w:rFonts w:eastAsia="DFKai-SB" w:hAnsi="Times New Roman" w:cs="Arial"/>
                <w:lang w:eastAsia="en-US"/>
              </w:rPr>
              <w:t>日期：</w:t>
            </w:r>
            <w:r w:rsidR="007D7869" w:rsidRPr="007D7869">
              <w:rPr>
                <w:rFonts w:eastAsia="SimSun" w:cs="Arial"/>
                <w:b/>
                <w:lang w:eastAsia="zh-CN"/>
              </w:rPr>
              <w:t>${thn}</w:t>
            </w:r>
            <w:r>
              <w:rPr>
                <w:rFonts w:eastAsia="SimSun" w:cs="Arial" w:hint="eastAsia"/>
                <w:b/>
                <w:lang w:eastAsia="zh-CN"/>
              </w:rPr>
              <w:t xml:space="preserve"> </w:t>
            </w:r>
            <w:r w:rsidRPr="005F7226">
              <w:rPr>
                <w:rFonts w:eastAsia="DFKai-SB" w:hAnsi="Times New Roman" w:cs="Arial"/>
                <w:lang w:eastAsia="en-US"/>
              </w:rPr>
              <w:t>年</w:t>
            </w:r>
            <w:r w:rsidR="007D7869">
              <w:rPr>
                <w:rFonts w:eastAsia="SimSun" w:cs="Arial"/>
                <w:b/>
                <w:lang w:val="en-US" w:eastAsia="zh-CN"/>
              </w:rPr>
              <w:t xml:space="preserve">  </w:t>
            </w:r>
            <w:r w:rsidR="007D7869" w:rsidRPr="007D7869">
              <w:rPr>
                <w:rFonts w:eastAsia="SimSun" w:cs="Arial"/>
                <w:b/>
                <w:lang w:val="en-US" w:eastAsia="zh-CN"/>
              </w:rPr>
              <w:t>${bln}</w:t>
            </w:r>
            <w:r>
              <w:rPr>
                <w:rFonts w:eastAsia="SimSun" w:cs="Arial" w:hint="eastAsia"/>
                <w:b/>
                <w:lang w:eastAsia="zh-CN"/>
              </w:rPr>
              <w:t xml:space="preserve"> </w:t>
            </w:r>
            <w:r w:rsidRPr="005F7226">
              <w:rPr>
                <w:rFonts w:eastAsia="DFKai-SB" w:hAnsi="Times New Roman" w:cs="Arial"/>
                <w:lang w:eastAsia="en-US"/>
              </w:rPr>
              <w:t>月</w:t>
            </w:r>
            <w:r w:rsidR="007D7869">
              <w:rPr>
                <w:rFonts w:eastAsia="SimSun" w:cs="Arial"/>
                <w:b/>
                <w:lang w:val="en-US" w:eastAsia="zh-CN"/>
              </w:rPr>
              <w:t xml:space="preserve">  </w:t>
            </w:r>
            <w:r w:rsidR="007D7869" w:rsidRPr="007D7869">
              <w:rPr>
                <w:rFonts w:eastAsia="SimSun" w:cs="Arial"/>
                <w:b/>
                <w:lang w:val="en-US" w:eastAsia="zh-CN"/>
              </w:rPr>
              <w:t>${tgl}</w:t>
            </w:r>
            <w:r w:rsidRPr="005F7226">
              <w:rPr>
                <w:rFonts w:eastAsia="DFKai-SB" w:hAnsi="Times New Roman" w:cs="Arial"/>
                <w:lang w:eastAsia="en-US"/>
              </w:rPr>
              <w:t>日</w:t>
            </w:r>
          </w:p>
          <w:p w14:paraId="6EB42B97" w14:textId="07989B4E" w:rsidR="00893675" w:rsidRPr="007815B9" w:rsidRDefault="00893675" w:rsidP="00893675">
            <w:pPr>
              <w:pStyle w:val="TableParagraph"/>
              <w:tabs>
                <w:tab w:val="left" w:pos="2456"/>
              </w:tabs>
              <w:spacing w:after="120"/>
              <w:ind w:left="144"/>
              <w:rPr>
                <w:rFonts w:eastAsiaTheme="minorEastAsia"/>
                <w:lang w:eastAsia="zh-CN"/>
              </w:rPr>
            </w:pPr>
            <w:r w:rsidRPr="007815B9">
              <w:rPr>
                <w:rFonts w:cs="Arial"/>
                <w:b/>
                <w:spacing w:val="-3"/>
              </w:rPr>
              <w:t>Tanggal</w:t>
            </w:r>
            <w:r w:rsidRPr="007815B9">
              <w:rPr>
                <w:rFonts w:eastAsia="SimSun" w:cs="Arial"/>
                <w:b/>
                <w:spacing w:val="-3"/>
              </w:rPr>
              <w:t>：</w:t>
            </w:r>
            <w:r w:rsidRPr="007815B9">
              <w:rPr>
                <w:rFonts w:cs="Arial"/>
                <w:b/>
                <w:spacing w:val="-3"/>
              </w:rPr>
              <w:t>tahun</w:t>
            </w:r>
            <w:r w:rsidRPr="007815B9">
              <w:rPr>
                <w:rFonts w:eastAsiaTheme="minorEastAsia" w:cs="Arial"/>
                <w:b/>
                <w:spacing w:val="-3"/>
                <w:lang w:eastAsia="zh-CN"/>
              </w:rPr>
              <w:t xml:space="preserve"> </w:t>
            </w:r>
            <w:r w:rsidR="007D7869" w:rsidRPr="007D7869">
              <w:rPr>
                <w:rFonts w:eastAsiaTheme="minorEastAsia" w:cs="Arial"/>
                <w:b/>
                <w:spacing w:val="-3"/>
                <w:lang w:eastAsia="zh-CN"/>
              </w:rPr>
              <w:t>${thn}</w:t>
            </w:r>
            <w:r w:rsidRPr="007815B9">
              <w:rPr>
                <w:rFonts w:eastAsiaTheme="minorEastAsia" w:cs="Arial"/>
                <w:b/>
                <w:spacing w:val="-3"/>
                <w:lang w:eastAsia="zh-CN"/>
              </w:rPr>
              <w:t xml:space="preserve"> </w:t>
            </w:r>
            <w:r w:rsidRPr="007815B9">
              <w:rPr>
                <w:rFonts w:cs="Arial"/>
                <w:b/>
              </w:rPr>
              <w:t>bulan</w:t>
            </w:r>
            <w:r w:rsidRPr="007815B9">
              <w:rPr>
                <w:rFonts w:eastAsiaTheme="minorEastAsia" w:cs="Arial"/>
                <w:b/>
                <w:lang w:eastAsia="zh-CN"/>
              </w:rPr>
              <w:t xml:space="preserve"> </w:t>
            </w:r>
            <w:r w:rsidR="007D7869" w:rsidRPr="007D7869">
              <w:rPr>
                <w:rFonts w:eastAsiaTheme="minorEastAsia" w:cs="Arial"/>
                <w:b/>
                <w:lang w:eastAsia="zh-CN"/>
              </w:rPr>
              <w:t>${bln}</w:t>
            </w:r>
            <w:r w:rsidRPr="007815B9">
              <w:rPr>
                <w:rFonts w:eastAsiaTheme="minorEastAsia" w:cs="Arial"/>
                <w:b/>
                <w:lang w:eastAsia="zh-CN"/>
              </w:rPr>
              <w:t xml:space="preserve"> </w:t>
            </w:r>
            <w:r w:rsidRPr="007815B9">
              <w:rPr>
                <w:rFonts w:cs="Arial"/>
                <w:b/>
              </w:rPr>
              <w:t>tanggal</w:t>
            </w:r>
            <w:r w:rsidRPr="007815B9">
              <w:rPr>
                <w:rFonts w:eastAsiaTheme="minorEastAsia" w:cs="Arial"/>
                <w:b/>
                <w:lang w:eastAsia="zh-CN"/>
              </w:rPr>
              <w:t xml:space="preserve"> </w:t>
            </w:r>
            <w:r w:rsidR="007D7869" w:rsidRPr="007D7869">
              <w:rPr>
                <w:rFonts w:eastAsiaTheme="minorEastAsia" w:cs="Arial"/>
                <w:b/>
                <w:lang w:eastAsia="zh-CN"/>
              </w:rPr>
              <w:t>${tgl}</w:t>
            </w:r>
          </w:p>
        </w:tc>
        <w:tc>
          <w:tcPr>
            <w:tcW w:w="5940" w:type="dxa"/>
          </w:tcPr>
          <w:p w14:paraId="10F920AB" w14:textId="77777777" w:rsidR="00893675" w:rsidRPr="007815B9" w:rsidRDefault="00893675" w:rsidP="007C58D0">
            <w:pPr>
              <w:pStyle w:val="TableParagraph"/>
              <w:spacing w:before="120"/>
              <w:ind w:left="432" w:hanging="288"/>
              <w:jc w:val="both"/>
              <w:rPr>
                <w:rFonts w:ascii="DFKai-SB" w:eastAsia="DFKai-SB" w:hAnsi="DFKai-SB" w:cs="Arial"/>
              </w:rPr>
            </w:pPr>
            <w:r w:rsidRPr="007815B9">
              <w:rPr>
                <w:rFonts w:ascii="DFKai-SB" w:eastAsia="DFKai-SB" w:hAnsi="DFKai-SB" w:cs="Arial"/>
                <w:b/>
              </w:rPr>
              <w:t>4</w:t>
            </w:r>
            <w:r w:rsidRPr="007815B9">
              <w:rPr>
                <w:rFonts w:ascii="DFKai-SB" w:eastAsia="DFKai-SB" w:hAnsi="DFKai-SB" w:cs="Arial"/>
              </w:rPr>
              <w:t>、對於本切結書第三點至第四點內容， 本公司充分知悉並切結遵守收費規定。</w:t>
            </w:r>
          </w:p>
          <w:p w14:paraId="4066E74F" w14:textId="77777777" w:rsidR="00893675" w:rsidRPr="007815B9" w:rsidRDefault="00893675" w:rsidP="007C58D0">
            <w:pPr>
              <w:pStyle w:val="TableParagraph"/>
              <w:ind w:left="432" w:right="64" w:hanging="288"/>
              <w:jc w:val="both"/>
              <w:rPr>
                <w:rFonts w:cs="Arial"/>
                <w:b/>
              </w:rPr>
            </w:pPr>
            <w:r w:rsidRPr="007815B9">
              <w:rPr>
                <w:rFonts w:cs="Arial"/>
                <w:b/>
              </w:rPr>
              <w:t>4.</w:t>
            </w:r>
            <w:r w:rsidRPr="007815B9">
              <w:rPr>
                <w:rFonts w:eastAsiaTheme="minorEastAsia" w:cs="Arial" w:hint="eastAsia"/>
                <w:b/>
                <w:lang w:eastAsia="zh-CN"/>
              </w:rPr>
              <w:t xml:space="preserve"> </w:t>
            </w:r>
            <w:r w:rsidRPr="007815B9">
              <w:rPr>
                <w:rFonts w:cs="Arial"/>
                <w:b/>
              </w:rPr>
              <w:t>Perusahaan kami telah mengerti sepenuhnya isi</w:t>
            </w:r>
            <w:r w:rsidRPr="007815B9">
              <w:rPr>
                <w:rFonts w:eastAsiaTheme="minorEastAsia" w:cs="Arial"/>
                <w:b/>
                <w:lang w:eastAsia="zh-CN"/>
              </w:rPr>
              <w:t xml:space="preserve"> </w:t>
            </w:r>
            <w:r w:rsidRPr="007815B9">
              <w:rPr>
                <w:rFonts w:cs="Arial"/>
                <w:b/>
              </w:rPr>
              <w:t xml:space="preserve">dari    </w:t>
            </w:r>
            <w:r w:rsidRPr="007815B9">
              <w:rPr>
                <w:rFonts w:cs="Arial"/>
                <w:b/>
                <w:spacing w:val="62"/>
              </w:rPr>
              <w:t xml:space="preserve"> </w:t>
            </w:r>
            <w:r w:rsidRPr="007815B9">
              <w:rPr>
                <w:rFonts w:cs="Arial"/>
                <w:b/>
              </w:rPr>
              <w:t>surat</w:t>
            </w:r>
            <w:r w:rsidRPr="007815B9">
              <w:rPr>
                <w:rFonts w:eastAsiaTheme="minorEastAsia" w:cs="Arial"/>
                <w:b/>
                <w:lang w:eastAsia="zh-CN"/>
              </w:rPr>
              <w:t xml:space="preserve">  </w:t>
            </w:r>
            <w:r w:rsidRPr="007815B9">
              <w:rPr>
                <w:rFonts w:cs="Arial"/>
                <w:b/>
                <w:w w:val="110"/>
              </w:rPr>
              <w:t xml:space="preserve">pernyataan perihal   No. </w:t>
            </w:r>
            <w:r w:rsidRPr="007815B9">
              <w:rPr>
                <w:rFonts w:cs="Arial"/>
                <w:b/>
                <w:w w:val="135"/>
              </w:rPr>
              <w:t>III</w:t>
            </w:r>
            <w:r w:rsidRPr="007815B9">
              <w:rPr>
                <w:rFonts w:cs="Arial"/>
                <w:b/>
                <w:spacing w:val="61"/>
                <w:w w:val="135"/>
              </w:rPr>
              <w:t xml:space="preserve"> </w:t>
            </w:r>
            <w:r w:rsidRPr="007815B9">
              <w:rPr>
                <w:rFonts w:cs="Arial"/>
                <w:b/>
                <w:w w:val="110"/>
              </w:rPr>
              <w:t>s/d</w:t>
            </w:r>
            <w:r w:rsidRPr="007815B9">
              <w:rPr>
                <w:rFonts w:eastAsiaTheme="minorEastAsia" w:cs="Arial" w:hint="eastAsia"/>
                <w:b/>
                <w:w w:val="110"/>
                <w:lang w:eastAsia="zh-CN"/>
              </w:rPr>
              <w:t xml:space="preserve"> </w:t>
            </w:r>
            <w:r w:rsidRPr="007815B9">
              <w:rPr>
                <w:rFonts w:cs="Arial"/>
                <w:b/>
              </w:rPr>
              <w:t>No. IV ini, dan menyatakan akan melaksanakannya sesuai dengan peraturan yang berlaku.</w:t>
            </w:r>
          </w:p>
          <w:p w14:paraId="46C49B77" w14:textId="77777777" w:rsidR="00893675" w:rsidRDefault="00893675" w:rsidP="007C58D0">
            <w:pPr>
              <w:pStyle w:val="TableParagraph"/>
              <w:ind w:left="144"/>
              <w:rPr>
                <w:rFonts w:ascii="DFKai-SB" w:eastAsiaTheme="minorEastAsia" w:hAnsi="DFKai-SB" w:cs="Arial"/>
                <w:lang w:eastAsia="zh-CN"/>
              </w:rPr>
            </w:pPr>
          </w:p>
          <w:p w14:paraId="7F8CEEEE" w14:textId="0EA8E5D6" w:rsidR="00893675" w:rsidRPr="007815B9" w:rsidRDefault="00893675" w:rsidP="007C58D0">
            <w:pPr>
              <w:pStyle w:val="TableParagraph"/>
              <w:ind w:left="144"/>
              <w:rPr>
                <w:rFonts w:eastAsia="SimSun" w:cs="Arial"/>
                <w:lang w:eastAsia="zh-TW"/>
              </w:rPr>
            </w:pPr>
            <w:r w:rsidRPr="007815B9">
              <w:rPr>
                <w:rFonts w:ascii="DFKai-SB" w:eastAsia="DFKai-SB" w:hAnsi="DFKai-SB" w:cs="Arial"/>
              </w:rPr>
              <w:t>許可證號：</w:t>
            </w:r>
            <w:r w:rsidR="0099342A" w:rsidRPr="0099342A">
              <w:rPr>
                <w:rFonts w:ascii="DFKai-SB" w:eastAsia="DFKai-SB" w:hAnsi="DFKai-SB" w:cs="Arial"/>
              </w:rPr>
              <w:t>${agennosiup}</w:t>
            </w:r>
          </w:p>
          <w:p w14:paraId="5CB72455" w14:textId="4D582A52" w:rsidR="00893675" w:rsidRPr="007815B9" w:rsidRDefault="00893675" w:rsidP="007C58D0">
            <w:pPr>
              <w:pStyle w:val="TableParagraph"/>
              <w:ind w:left="144"/>
              <w:rPr>
                <w:rFonts w:eastAsia="SimSun" w:cs="Arial"/>
                <w:lang w:eastAsia="zh-TW"/>
              </w:rPr>
            </w:pPr>
            <w:r w:rsidRPr="007815B9">
              <w:rPr>
                <w:rFonts w:cs="Arial"/>
              </w:rPr>
              <w:t>No ijin</w:t>
            </w:r>
            <w:r w:rsidRPr="007815B9">
              <w:rPr>
                <w:rFonts w:eastAsia="SimSun" w:cs="Arial"/>
              </w:rPr>
              <w:t>：</w:t>
            </w:r>
            <w:r w:rsidR="0099342A" w:rsidRPr="0099342A">
              <w:rPr>
                <w:rFonts w:eastAsia="SimSun" w:cs="Arial"/>
              </w:rPr>
              <w:t>${agennosiup}</w:t>
            </w:r>
          </w:p>
          <w:p w14:paraId="78F9C517" w14:textId="77777777" w:rsidR="00893675" w:rsidRDefault="00893675" w:rsidP="007C58D0">
            <w:pPr>
              <w:pStyle w:val="TableParagraph"/>
              <w:ind w:left="144"/>
              <w:rPr>
                <w:rFonts w:ascii="DFKai-SB" w:eastAsiaTheme="minorEastAsia" w:hAnsi="DFKai-SB" w:cs="Arial"/>
                <w:lang w:eastAsia="zh-TW"/>
              </w:rPr>
            </w:pPr>
          </w:p>
          <w:p w14:paraId="210AF8FF" w14:textId="77777777" w:rsidR="00893675" w:rsidRPr="007815B9" w:rsidRDefault="00893675" w:rsidP="007C58D0">
            <w:pPr>
              <w:pStyle w:val="TableParagraph"/>
              <w:ind w:left="144"/>
              <w:rPr>
                <w:rFonts w:ascii="DFKai-SB" w:eastAsia="DFKai-SB" w:hAnsi="DFKai-SB" w:cs="Arial"/>
                <w:lang w:eastAsia="zh-TW"/>
              </w:rPr>
            </w:pPr>
            <w:r w:rsidRPr="007815B9">
              <w:rPr>
                <w:rFonts w:ascii="DFKai-SB" w:eastAsia="DFKai-SB" w:hAnsi="DFKai-SB" w:cs="Arial"/>
              </w:rPr>
              <w:t>中華民國私立就業服務機構：</w:t>
            </w:r>
          </w:p>
          <w:p w14:paraId="50AD17E8" w14:textId="1B81DDB4" w:rsidR="00A44D24" w:rsidRPr="00774276" w:rsidRDefault="0099342A" w:rsidP="007C58D0">
            <w:pPr>
              <w:pStyle w:val="TableParagraph"/>
              <w:tabs>
                <w:tab w:val="left" w:pos="1450"/>
                <w:tab w:val="left" w:pos="2899"/>
                <w:tab w:val="left" w:pos="3909"/>
              </w:tabs>
              <w:ind w:left="144" w:right="72"/>
              <w:jc w:val="both"/>
              <w:rPr>
                <w:rFonts w:ascii="DFKai-SB" w:eastAsiaTheme="minorEastAsia" w:hAnsi="DFKai-SB" w:cs="Arial"/>
                <w:bCs/>
                <w:lang w:eastAsia="zh-CN"/>
              </w:rPr>
            </w:pPr>
            <w:r w:rsidRPr="00774276">
              <w:rPr>
                <w:rFonts w:ascii="DFKai-SB" w:eastAsiaTheme="minorEastAsia" w:hAnsi="DFKai-SB" w:cs="Arial"/>
                <w:bCs/>
                <w:lang w:eastAsia="zh-CN"/>
              </w:rPr>
              <w:t>${agennamamandarin}</w:t>
            </w:r>
            <w:r w:rsidR="00A44D24" w:rsidRPr="00774276">
              <w:rPr>
                <w:rFonts w:ascii="DFKai-SB" w:eastAsiaTheme="minorEastAsia" w:hAnsi="DFKai-SB" w:cs="Arial"/>
                <w:bCs/>
                <w:lang w:eastAsia="zh-CN"/>
              </w:rPr>
              <w:t xml:space="preserve"> </w:t>
            </w:r>
          </w:p>
          <w:p w14:paraId="1F095850" w14:textId="4488D701" w:rsidR="00893675" w:rsidRPr="00645EFC" w:rsidRDefault="00893675" w:rsidP="007C58D0">
            <w:pPr>
              <w:pStyle w:val="TableParagraph"/>
              <w:tabs>
                <w:tab w:val="left" w:pos="1450"/>
                <w:tab w:val="left" w:pos="2899"/>
                <w:tab w:val="left" w:pos="3909"/>
              </w:tabs>
              <w:ind w:left="144" w:right="72"/>
              <w:jc w:val="both"/>
              <w:rPr>
                <w:rFonts w:eastAsia="SimSun" w:cs="Arial"/>
                <w:b/>
                <w:spacing w:val="-5"/>
                <w:lang w:eastAsia="zh-CN"/>
              </w:rPr>
            </w:pPr>
            <w:r w:rsidRPr="00645EFC">
              <w:rPr>
                <w:rFonts w:cs="Arial"/>
                <w:b/>
              </w:rPr>
              <w:t>Badan</w:t>
            </w:r>
            <w:r>
              <w:rPr>
                <w:rFonts w:eastAsiaTheme="minorEastAsia" w:cs="Arial" w:hint="eastAsia"/>
                <w:b/>
                <w:lang w:eastAsia="zh-CN"/>
              </w:rPr>
              <w:t xml:space="preserve"> </w:t>
            </w:r>
            <w:r w:rsidRPr="00645EFC">
              <w:rPr>
                <w:rFonts w:cs="Arial"/>
                <w:b/>
              </w:rPr>
              <w:t>Pelayanan</w:t>
            </w:r>
            <w:r>
              <w:rPr>
                <w:rFonts w:eastAsiaTheme="minorEastAsia" w:cs="Arial" w:hint="eastAsia"/>
                <w:b/>
                <w:lang w:eastAsia="zh-CN"/>
              </w:rPr>
              <w:t xml:space="preserve"> </w:t>
            </w:r>
            <w:r w:rsidRPr="00645EFC">
              <w:rPr>
                <w:rFonts w:cs="Arial"/>
                <w:b/>
              </w:rPr>
              <w:t>Usaha</w:t>
            </w:r>
            <w:r>
              <w:rPr>
                <w:rFonts w:eastAsiaTheme="minorEastAsia" w:cs="Arial" w:hint="eastAsia"/>
                <w:b/>
                <w:lang w:eastAsia="zh-CN"/>
              </w:rPr>
              <w:t xml:space="preserve"> </w:t>
            </w:r>
            <w:r w:rsidRPr="00645EFC">
              <w:rPr>
                <w:rFonts w:cs="Arial"/>
                <w:b/>
                <w:spacing w:val="-4"/>
              </w:rPr>
              <w:t xml:space="preserve">Swasta </w:t>
            </w:r>
            <w:r w:rsidRPr="00645EFC">
              <w:rPr>
                <w:rFonts w:cs="Arial"/>
                <w:b/>
                <w:spacing w:val="-5"/>
              </w:rPr>
              <w:t>Taiwa</w:t>
            </w:r>
            <w:r w:rsidRPr="00645EFC">
              <w:rPr>
                <w:rFonts w:eastAsiaTheme="minorEastAsia" w:cs="Arial"/>
                <w:b/>
                <w:spacing w:val="-5"/>
                <w:lang w:eastAsia="zh-CN"/>
              </w:rPr>
              <w:t xml:space="preserve">n </w:t>
            </w:r>
            <w:r w:rsidRPr="00645EFC">
              <w:rPr>
                <w:rFonts w:eastAsia="SimSun" w:cs="Arial"/>
                <w:b/>
                <w:spacing w:val="-5"/>
              </w:rPr>
              <w:t>：</w:t>
            </w:r>
            <w:r w:rsidRPr="00645EFC">
              <w:rPr>
                <w:rFonts w:eastAsia="SimSun" w:cs="Arial"/>
                <w:b/>
                <w:spacing w:val="-5"/>
                <w:lang w:eastAsia="zh-CN"/>
              </w:rPr>
              <w:t xml:space="preserve"> </w:t>
            </w:r>
          </w:p>
          <w:p w14:paraId="0A22C0D3" w14:textId="6E4A3DF4" w:rsidR="00893675" w:rsidRDefault="0099342A" w:rsidP="007C58D0">
            <w:pPr>
              <w:pStyle w:val="TableParagraph"/>
              <w:ind w:left="144"/>
              <w:rPr>
                <w:rFonts w:eastAsia="SimSun" w:cs="Arial"/>
                <w:b/>
                <w:spacing w:val="-5"/>
                <w:lang w:eastAsia="zh-TW"/>
              </w:rPr>
            </w:pPr>
            <w:r w:rsidRPr="0099342A">
              <w:rPr>
                <w:rFonts w:eastAsia="SimSun" w:cs="Arial"/>
                <w:b/>
                <w:spacing w:val="-5"/>
                <w:lang w:eastAsia="zh-TW"/>
              </w:rPr>
              <w:t>${agennama}</w:t>
            </w:r>
          </w:p>
          <w:p w14:paraId="6D5CD456" w14:textId="77777777" w:rsidR="00A44D24" w:rsidRDefault="00A44D24" w:rsidP="007C58D0">
            <w:pPr>
              <w:pStyle w:val="TableParagraph"/>
              <w:ind w:left="144"/>
              <w:rPr>
                <w:rFonts w:ascii="DFKai-SB" w:eastAsiaTheme="minorEastAsia" w:hAnsi="DFKai-SB" w:cs="Arial"/>
                <w:lang w:eastAsia="zh-TW"/>
              </w:rPr>
            </w:pPr>
          </w:p>
          <w:p w14:paraId="724C1952" w14:textId="77777777" w:rsidR="00893675" w:rsidRDefault="00893675" w:rsidP="007C58D0">
            <w:pPr>
              <w:pStyle w:val="TableParagraph"/>
              <w:ind w:left="144"/>
              <w:rPr>
                <w:rFonts w:ascii="DFKai-SB" w:eastAsiaTheme="minorEastAsia" w:hAnsi="DFKai-SB" w:cs="Arial"/>
                <w:lang w:eastAsia="zh-TW"/>
              </w:rPr>
            </w:pPr>
            <w:r w:rsidRPr="007815B9">
              <w:rPr>
                <w:rFonts w:ascii="DFKai-SB" w:eastAsia="DFKai-SB" w:hAnsi="DFKai-SB" w:cs="Arial"/>
              </w:rPr>
              <w:t>負責人或代表人簽章：</w:t>
            </w:r>
          </w:p>
          <w:p w14:paraId="42F7DB70" w14:textId="04E11803" w:rsidR="00893675" w:rsidRPr="00774276" w:rsidRDefault="0099342A" w:rsidP="007C58D0">
            <w:pPr>
              <w:pStyle w:val="TableParagraph"/>
              <w:ind w:left="144"/>
              <w:rPr>
                <w:rFonts w:ascii="DFKai-SB" w:eastAsiaTheme="minorEastAsia" w:hAnsi="DFKai-SB" w:cs="Arial"/>
                <w:bCs/>
                <w:lang w:eastAsia="zh-TW"/>
              </w:rPr>
            </w:pPr>
            <w:r w:rsidRPr="00774276">
              <w:rPr>
                <w:rFonts w:ascii="DFKai-SB" w:eastAsiaTheme="minorEastAsia" w:hAnsi="DFKai-SB" w:cs="Arial"/>
                <w:bCs/>
                <w:lang w:eastAsia="zh-TW"/>
              </w:rPr>
              <w:t>${agendirekturmandarin}</w:t>
            </w:r>
          </w:p>
          <w:p w14:paraId="29816635" w14:textId="77777777" w:rsidR="00A44D24" w:rsidRPr="007815B9" w:rsidRDefault="00A44D24" w:rsidP="007C58D0">
            <w:pPr>
              <w:pStyle w:val="TableParagraph"/>
              <w:ind w:left="144"/>
              <w:rPr>
                <w:rFonts w:eastAsia="SimSun" w:cs="Arial"/>
                <w:lang w:eastAsia="zh-TW"/>
              </w:rPr>
            </w:pPr>
          </w:p>
          <w:p w14:paraId="39AA3187" w14:textId="77777777" w:rsidR="00893675" w:rsidRPr="007815B9" w:rsidRDefault="00893675" w:rsidP="007C58D0">
            <w:pPr>
              <w:pStyle w:val="TableParagraph"/>
              <w:ind w:left="144"/>
              <w:rPr>
                <w:rFonts w:eastAsia="SimSun" w:cs="Arial"/>
                <w:lang w:eastAsia="zh-CN"/>
              </w:rPr>
            </w:pPr>
            <w:r w:rsidRPr="007815B9">
              <w:rPr>
                <w:rFonts w:cs="Arial"/>
              </w:rPr>
              <w:t>Tanda tangan penanggung jawab atau wali</w:t>
            </w:r>
            <w:r w:rsidRPr="007815B9">
              <w:rPr>
                <w:rFonts w:eastAsia="SimSun" w:cs="Arial"/>
              </w:rPr>
              <w:t>：</w:t>
            </w:r>
          </w:p>
          <w:p w14:paraId="59BF1ADE" w14:textId="19FF91E4" w:rsidR="00893675" w:rsidRDefault="0099342A" w:rsidP="007C58D0">
            <w:pPr>
              <w:pStyle w:val="TableParagraph"/>
              <w:tabs>
                <w:tab w:val="left" w:pos="1562"/>
                <w:tab w:val="left" w:pos="2136"/>
                <w:tab w:val="left" w:pos="2710"/>
              </w:tabs>
              <w:ind w:left="144"/>
              <w:rPr>
                <w:rFonts w:eastAsia="SimSun" w:cs="Arial"/>
                <w:b/>
                <w:lang w:eastAsia="zh-CN"/>
              </w:rPr>
            </w:pPr>
            <w:r w:rsidRPr="0099342A">
              <w:rPr>
                <w:rFonts w:eastAsia="SimSun" w:cs="Arial"/>
                <w:b/>
                <w:lang w:eastAsia="zh-CN"/>
              </w:rPr>
              <w:t>${agendirektur}</w:t>
            </w:r>
          </w:p>
          <w:p w14:paraId="5845F62D" w14:textId="77777777" w:rsidR="005A1A7A" w:rsidRPr="007815B9" w:rsidRDefault="005A1A7A" w:rsidP="007C58D0">
            <w:pPr>
              <w:pStyle w:val="TableParagraph"/>
              <w:tabs>
                <w:tab w:val="left" w:pos="1562"/>
                <w:tab w:val="left" w:pos="2136"/>
                <w:tab w:val="left" w:pos="2710"/>
              </w:tabs>
              <w:ind w:left="144"/>
              <w:rPr>
                <w:rFonts w:eastAsia="SimSun" w:cs="Arial"/>
                <w:b/>
                <w:lang w:eastAsia="zh-CN"/>
              </w:rPr>
            </w:pPr>
          </w:p>
          <w:p w14:paraId="1376AB3D" w14:textId="77777777" w:rsidR="00893675" w:rsidRDefault="00893675" w:rsidP="007C58D0">
            <w:pPr>
              <w:pStyle w:val="TableParagraph"/>
              <w:tabs>
                <w:tab w:val="left" w:pos="1562"/>
                <w:tab w:val="left" w:pos="2136"/>
                <w:tab w:val="left" w:pos="2710"/>
              </w:tabs>
              <w:ind w:left="144"/>
              <w:rPr>
                <w:rFonts w:eastAsia="SimSun" w:cs="Arial"/>
                <w:b/>
                <w:lang w:eastAsia="zh-CN"/>
              </w:rPr>
            </w:pPr>
          </w:p>
          <w:p w14:paraId="4A940EEA" w14:textId="77777777" w:rsidR="00893675" w:rsidRDefault="00893675" w:rsidP="007C58D0">
            <w:pPr>
              <w:pStyle w:val="TableParagraph"/>
              <w:tabs>
                <w:tab w:val="left" w:pos="1562"/>
                <w:tab w:val="left" w:pos="2136"/>
                <w:tab w:val="left" w:pos="2710"/>
              </w:tabs>
              <w:ind w:left="144"/>
              <w:rPr>
                <w:rFonts w:eastAsia="SimSun" w:cs="Arial"/>
                <w:b/>
                <w:lang w:eastAsia="zh-CN"/>
              </w:rPr>
            </w:pPr>
          </w:p>
          <w:p w14:paraId="2D0CF2FD" w14:textId="77777777" w:rsidR="00893675" w:rsidRPr="007815B9" w:rsidRDefault="00893675" w:rsidP="007C58D0">
            <w:pPr>
              <w:pStyle w:val="TableParagraph"/>
              <w:tabs>
                <w:tab w:val="left" w:pos="1562"/>
                <w:tab w:val="left" w:pos="2136"/>
                <w:tab w:val="left" w:pos="2710"/>
              </w:tabs>
              <w:spacing w:line="120" w:lineRule="exact"/>
              <w:ind w:left="144"/>
              <w:rPr>
                <w:rFonts w:eastAsia="SimSun" w:cs="Arial"/>
                <w:b/>
                <w:lang w:eastAsia="zh-CN"/>
              </w:rPr>
            </w:pPr>
          </w:p>
          <w:p w14:paraId="64D28E6D" w14:textId="475D3475" w:rsidR="00893675" w:rsidRPr="007815B9" w:rsidRDefault="00893675" w:rsidP="00893675">
            <w:pPr>
              <w:pStyle w:val="TableParagraph"/>
              <w:tabs>
                <w:tab w:val="left" w:pos="1202"/>
                <w:tab w:val="left" w:pos="1840"/>
                <w:tab w:val="left" w:pos="2481"/>
              </w:tabs>
              <w:ind w:left="144" w:right="1915"/>
              <w:rPr>
                <w:rFonts w:eastAsia="SimSun" w:cs="Arial"/>
                <w:b/>
              </w:rPr>
            </w:pPr>
            <w:r w:rsidRPr="005F7226">
              <w:rPr>
                <w:rFonts w:eastAsia="DFKai-SB" w:hAnsi="Times New Roman" w:cs="Arial"/>
                <w:lang w:eastAsia="en-US"/>
              </w:rPr>
              <w:t>日期：</w:t>
            </w:r>
            <w:r w:rsidR="007D7869" w:rsidRPr="007D7869">
              <w:rPr>
                <w:rFonts w:eastAsia="SimSun" w:cs="Arial"/>
                <w:b/>
                <w:lang w:eastAsia="zh-CN"/>
              </w:rPr>
              <w:t>${thn}</w:t>
            </w:r>
            <w:r>
              <w:rPr>
                <w:rFonts w:eastAsia="SimSun" w:cs="Arial" w:hint="eastAsia"/>
                <w:b/>
                <w:lang w:eastAsia="zh-CN"/>
              </w:rPr>
              <w:t xml:space="preserve"> </w:t>
            </w:r>
            <w:r w:rsidRPr="005F7226">
              <w:rPr>
                <w:rFonts w:eastAsia="DFKai-SB" w:hAnsi="Times New Roman" w:cs="Arial"/>
                <w:lang w:eastAsia="en-US"/>
              </w:rPr>
              <w:t>年</w:t>
            </w:r>
            <w:r w:rsidR="007D7869">
              <w:rPr>
                <w:rFonts w:eastAsia="SimSun" w:cs="Arial"/>
                <w:b/>
                <w:lang w:val="en-US" w:eastAsia="zh-CN"/>
              </w:rPr>
              <w:t xml:space="preserve">  </w:t>
            </w:r>
            <w:r w:rsidR="007D7869" w:rsidRPr="007D7869">
              <w:rPr>
                <w:rFonts w:eastAsia="SimSun" w:cs="Arial"/>
                <w:b/>
                <w:lang w:val="en-US" w:eastAsia="zh-CN"/>
              </w:rPr>
              <w:t>${bln}</w:t>
            </w:r>
            <w:r>
              <w:rPr>
                <w:rFonts w:eastAsia="SimSun" w:cs="Arial" w:hint="eastAsia"/>
                <w:b/>
                <w:lang w:eastAsia="zh-CN"/>
              </w:rPr>
              <w:t xml:space="preserve"> </w:t>
            </w:r>
            <w:r w:rsidRPr="005F7226">
              <w:rPr>
                <w:rFonts w:eastAsia="DFKai-SB" w:hAnsi="Times New Roman" w:cs="Arial"/>
                <w:lang w:eastAsia="en-US"/>
              </w:rPr>
              <w:t>月</w:t>
            </w:r>
            <w:r w:rsidR="007D7869">
              <w:rPr>
                <w:rFonts w:eastAsia="SimSun" w:cs="Arial"/>
                <w:b/>
                <w:lang w:val="en-US" w:eastAsia="zh-CN"/>
              </w:rPr>
              <w:t xml:space="preserve">  </w:t>
            </w:r>
            <w:r w:rsidR="007D7869" w:rsidRPr="007D7869">
              <w:rPr>
                <w:rFonts w:eastAsia="SimSun" w:cs="Arial"/>
                <w:b/>
                <w:lang w:val="en-US" w:eastAsia="zh-CN"/>
              </w:rPr>
              <w:t>${tgl}</w:t>
            </w:r>
            <w:r w:rsidRPr="005F7226">
              <w:rPr>
                <w:rFonts w:eastAsia="DFKai-SB" w:hAnsi="Times New Roman" w:cs="Arial"/>
                <w:lang w:eastAsia="en-US"/>
              </w:rPr>
              <w:t>日</w:t>
            </w:r>
          </w:p>
          <w:p w14:paraId="7CAEE67A" w14:textId="276EBDB4" w:rsidR="00893675" w:rsidRPr="007815B9" w:rsidRDefault="00893675" w:rsidP="00893675">
            <w:pPr>
              <w:pStyle w:val="TableParagraph"/>
              <w:tabs>
                <w:tab w:val="left" w:pos="2456"/>
                <w:tab w:val="left" w:pos="3309"/>
              </w:tabs>
              <w:spacing w:after="120"/>
              <w:ind w:left="144"/>
              <w:rPr>
                <w:rFonts w:eastAsiaTheme="minorEastAsia"/>
                <w:lang w:eastAsia="zh-CN"/>
              </w:rPr>
            </w:pPr>
            <w:r w:rsidRPr="007815B9">
              <w:rPr>
                <w:rFonts w:cs="Arial"/>
                <w:b/>
                <w:spacing w:val="-3"/>
              </w:rPr>
              <w:t>Tanggal</w:t>
            </w:r>
            <w:r w:rsidRPr="007815B9">
              <w:rPr>
                <w:rFonts w:eastAsia="SimSun" w:cs="Arial"/>
                <w:b/>
                <w:spacing w:val="-3"/>
              </w:rPr>
              <w:t>：</w:t>
            </w:r>
            <w:r w:rsidRPr="007815B9">
              <w:rPr>
                <w:rFonts w:cs="Arial"/>
                <w:b/>
                <w:spacing w:val="-3"/>
              </w:rPr>
              <w:t>tahun</w:t>
            </w:r>
            <w:r w:rsidRPr="007815B9">
              <w:rPr>
                <w:rFonts w:eastAsiaTheme="minorEastAsia" w:cs="Arial"/>
                <w:b/>
                <w:spacing w:val="-3"/>
                <w:lang w:eastAsia="zh-CN"/>
              </w:rPr>
              <w:t xml:space="preserve"> </w:t>
            </w:r>
            <w:r w:rsidR="007D7869" w:rsidRPr="007D7869">
              <w:rPr>
                <w:rFonts w:eastAsiaTheme="minorEastAsia" w:cs="Arial"/>
                <w:b/>
                <w:spacing w:val="-3"/>
                <w:lang w:eastAsia="zh-CN"/>
              </w:rPr>
              <w:t>${thn}</w:t>
            </w:r>
            <w:r w:rsidRPr="007815B9">
              <w:rPr>
                <w:rFonts w:eastAsiaTheme="minorEastAsia" w:cs="Arial"/>
                <w:b/>
                <w:spacing w:val="-3"/>
                <w:lang w:eastAsia="zh-CN"/>
              </w:rPr>
              <w:t xml:space="preserve"> </w:t>
            </w:r>
            <w:r w:rsidRPr="007815B9">
              <w:rPr>
                <w:rFonts w:cs="Arial"/>
                <w:b/>
              </w:rPr>
              <w:t>bulan</w:t>
            </w:r>
            <w:r w:rsidRPr="007815B9">
              <w:rPr>
                <w:rFonts w:eastAsiaTheme="minorEastAsia" w:cs="Arial"/>
                <w:b/>
                <w:lang w:eastAsia="zh-CN"/>
              </w:rPr>
              <w:t xml:space="preserve"> </w:t>
            </w:r>
            <w:r w:rsidR="007D7869" w:rsidRPr="007D7869">
              <w:rPr>
                <w:rFonts w:eastAsiaTheme="minorEastAsia" w:cs="Arial"/>
                <w:b/>
                <w:lang w:eastAsia="zh-CN"/>
              </w:rPr>
              <w:t>${bln}</w:t>
            </w:r>
            <w:r w:rsidRPr="007815B9">
              <w:rPr>
                <w:rFonts w:eastAsiaTheme="minorEastAsia" w:cs="Arial"/>
                <w:b/>
                <w:lang w:eastAsia="zh-CN"/>
              </w:rPr>
              <w:t xml:space="preserve"> </w:t>
            </w:r>
            <w:r w:rsidRPr="007815B9">
              <w:rPr>
                <w:rFonts w:cs="Arial"/>
                <w:b/>
              </w:rPr>
              <w:t>tanggal</w:t>
            </w:r>
            <w:r w:rsidRPr="007815B9">
              <w:rPr>
                <w:rFonts w:eastAsiaTheme="minorEastAsia" w:cs="Arial"/>
                <w:b/>
                <w:lang w:eastAsia="zh-CN"/>
              </w:rPr>
              <w:t xml:space="preserve"> </w:t>
            </w:r>
            <w:r w:rsidR="007D7869" w:rsidRPr="007D7869">
              <w:rPr>
                <w:rFonts w:eastAsiaTheme="minorEastAsia" w:cs="Arial"/>
                <w:b/>
                <w:lang w:eastAsia="zh-CN"/>
              </w:rPr>
              <w:t>${tgl}</w:t>
            </w:r>
          </w:p>
        </w:tc>
      </w:tr>
    </w:tbl>
    <w:p w14:paraId="38ADABAB" w14:textId="77777777" w:rsidR="00272443" w:rsidRPr="00272443" w:rsidRDefault="00272443" w:rsidP="00272443">
      <w:pPr>
        <w:suppressAutoHyphens/>
        <w:autoSpaceDE/>
        <w:autoSpaceDN/>
        <w:jc w:val="both"/>
        <w:rPr>
          <w:rFonts w:cs="Arial"/>
          <w:kern w:val="2"/>
          <w:sz w:val="24"/>
          <w:szCs w:val="24"/>
          <w:u w:color="000000"/>
          <w:lang w:val="en-US" w:eastAsia="zh-TW"/>
        </w:rPr>
      </w:pPr>
      <w:r w:rsidRPr="00272443">
        <w:rPr>
          <w:rFonts w:ascii="Arial Unicode MS" w:eastAsia="DFKai-SB" w:hAnsi="Arial Unicode MS" w:cs="Arial Unicode MS"/>
          <w:kern w:val="2"/>
          <w:sz w:val="24"/>
          <w:szCs w:val="24"/>
          <w:u w:color="000000"/>
          <w:lang w:val="zh-TW" w:eastAsia="zh-TW"/>
        </w:rPr>
        <w:t>備註：</w:t>
      </w:r>
      <w:r w:rsidRPr="00272443">
        <w:rPr>
          <w:rFonts w:ascii="Arial Unicode MS" w:eastAsia="DFKai-SB" w:hAnsi="Arial Unicode MS" w:cs="Arial Unicode MS"/>
          <w:kern w:val="2"/>
          <w:sz w:val="24"/>
          <w:szCs w:val="24"/>
          <w:u w:color="000000"/>
          <w:lang w:val="en-US" w:eastAsia="zh-TW"/>
        </w:rPr>
        <w:t xml:space="preserve"> </w:t>
      </w:r>
    </w:p>
    <w:p w14:paraId="799FA013" w14:textId="77777777" w:rsidR="00272443" w:rsidRPr="00272443" w:rsidRDefault="00272443" w:rsidP="00272443">
      <w:pPr>
        <w:suppressAutoHyphens/>
        <w:autoSpaceDE/>
        <w:autoSpaceDN/>
        <w:jc w:val="both"/>
        <w:rPr>
          <w:rFonts w:cs="Arial"/>
          <w:b/>
          <w:bCs/>
          <w:kern w:val="2"/>
          <w:sz w:val="24"/>
          <w:szCs w:val="24"/>
          <w:u w:color="000000"/>
          <w:lang w:val="en-US" w:eastAsia="zh-TW"/>
        </w:rPr>
      </w:pPr>
      <w:r w:rsidRPr="00272443">
        <w:rPr>
          <w:rFonts w:eastAsia="Times New Roman" w:cs="Arial Unicode MS"/>
          <w:b/>
          <w:bCs/>
          <w:kern w:val="2"/>
          <w:sz w:val="24"/>
          <w:szCs w:val="24"/>
          <w:u w:color="000000"/>
          <w:lang w:val="en-US" w:eastAsia="zh-TW"/>
        </w:rPr>
        <w:t>Catatan :</w:t>
      </w:r>
    </w:p>
    <w:p w14:paraId="7BCCFAC0" w14:textId="77777777" w:rsidR="00272443" w:rsidRPr="00272443" w:rsidRDefault="00272443" w:rsidP="00272443">
      <w:pPr>
        <w:suppressAutoHyphens/>
        <w:autoSpaceDE/>
        <w:autoSpaceDN/>
        <w:ind w:left="240" w:hanging="240"/>
        <w:jc w:val="both"/>
        <w:rPr>
          <w:rFonts w:ascii="DFKai-SB" w:eastAsia="DFKai-SB" w:hAnsi="DFKai-SB" w:cs="Arial"/>
          <w:kern w:val="2"/>
          <w:sz w:val="24"/>
          <w:szCs w:val="24"/>
          <w:u w:color="000000"/>
          <w:lang w:val="en-US" w:eastAsia="zh-TW"/>
        </w:rPr>
      </w:pPr>
      <w:r w:rsidRPr="00272443">
        <w:rPr>
          <w:rFonts w:eastAsia="Times New Roman" w:cs="Arial Unicode MS"/>
          <w:kern w:val="2"/>
          <w:sz w:val="24"/>
          <w:szCs w:val="24"/>
          <w:u w:color="000000"/>
          <w:lang w:val="en-US" w:eastAsia="zh-TW"/>
        </w:rPr>
        <w:t>1.</w:t>
      </w:r>
      <w:r w:rsidRPr="00272443">
        <w:rPr>
          <w:rFonts w:ascii="Arial Unicode MS" w:eastAsia="DFKai-SB" w:hAnsi="Arial Unicode MS" w:cs="Arial Unicode MS"/>
          <w:kern w:val="2"/>
          <w:sz w:val="24"/>
          <w:szCs w:val="24"/>
          <w:u w:color="000000"/>
          <w:lang w:val="zh-TW" w:eastAsia="zh-TW"/>
        </w:rPr>
        <w:t>本切結書經驗證及</w:t>
      </w:r>
      <w:r w:rsidRPr="00272443">
        <w:rPr>
          <w:rFonts w:ascii="DFKai-SB" w:eastAsia="DFKai-SB" w:hAnsi="DFKai-SB" w:cs="Arial Unicode MS"/>
          <w:kern w:val="2"/>
          <w:sz w:val="24"/>
          <w:szCs w:val="24"/>
          <w:u w:color="000000"/>
          <w:lang w:val="zh-TW" w:eastAsia="zh-TW"/>
        </w:rPr>
        <w:t>簽署後至少備置</w:t>
      </w:r>
      <w:r w:rsidRPr="00272443">
        <w:rPr>
          <w:rFonts w:ascii="DFKai-SB" w:eastAsia="DFKai-SB" w:hAnsi="DFKai-SB" w:cs="Arial Unicode MS" w:hint="eastAsia"/>
          <w:kern w:val="2"/>
          <w:sz w:val="24"/>
          <w:szCs w:val="24"/>
          <w:u w:color="000000"/>
          <w:lang w:val="en-US" w:eastAsia="zh-TW"/>
        </w:rPr>
        <w:t>三</w:t>
      </w:r>
      <w:r w:rsidRPr="00272443">
        <w:rPr>
          <w:rFonts w:ascii="DFKai-SB" w:eastAsia="DFKai-SB" w:hAnsi="DFKai-SB" w:cs="Arial Unicode MS"/>
          <w:kern w:val="2"/>
          <w:sz w:val="24"/>
          <w:szCs w:val="24"/>
          <w:u w:color="000000"/>
          <w:lang w:val="zh-TW" w:eastAsia="zh-TW"/>
        </w:rPr>
        <w:t>份正本，</w:t>
      </w:r>
      <w:r w:rsidRPr="00272443">
        <w:rPr>
          <w:rFonts w:ascii="DFKai-SB" w:eastAsia="DFKai-SB" w:hAnsi="DFKai-SB" w:cs="Arial Unicode MS" w:hint="eastAsia"/>
          <w:kern w:val="2"/>
          <w:sz w:val="24"/>
          <w:szCs w:val="24"/>
          <w:u w:color="000000"/>
          <w:lang w:val="en-US" w:eastAsia="zh-TW"/>
        </w:rPr>
        <w:t>一</w:t>
      </w:r>
      <w:r w:rsidRPr="00272443">
        <w:rPr>
          <w:rFonts w:ascii="DFKai-SB" w:eastAsia="DFKai-SB" w:hAnsi="DFKai-SB" w:cs="Arial Unicode MS"/>
          <w:kern w:val="2"/>
          <w:sz w:val="24"/>
          <w:szCs w:val="24"/>
          <w:u w:color="000000"/>
          <w:lang w:val="zh-TW" w:eastAsia="zh-TW"/>
        </w:rPr>
        <w:t>份依據雇主聘僱外國人許可及管理辦法規定由雇主保存，</w:t>
      </w:r>
      <w:r w:rsidRPr="00272443">
        <w:rPr>
          <w:rFonts w:ascii="DFKai-SB" w:eastAsia="DFKai-SB" w:hAnsi="DFKai-SB" w:cs="Arial Unicode MS" w:hint="eastAsia"/>
          <w:kern w:val="2"/>
          <w:sz w:val="24"/>
          <w:szCs w:val="24"/>
          <w:u w:color="000000"/>
          <w:lang w:val="en-US" w:eastAsia="zh-TW"/>
        </w:rPr>
        <w:t>一</w:t>
      </w:r>
      <w:r w:rsidRPr="00272443">
        <w:rPr>
          <w:rFonts w:ascii="DFKai-SB" w:eastAsia="DFKai-SB" w:hAnsi="DFKai-SB" w:cs="Arial Unicode MS"/>
          <w:kern w:val="2"/>
          <w:sz w:val="24"/>
          <w:szCs w:val="24"/>
          <w:u w:color="000000"/>
          <w:lang w:val="zh-TW" w:eastAsia="zh-TW"/>
        </w:rPr>
        <w:t>份送交中華民國地方主管機關辦理入國</w:t>
      </w:r>
      <w:r w:rsidRPr="00272443">
        <w:rPr>
          <w:rFonts w:ascii="DFKai-SB" w:eastAsia="DFKai-SB" w:hAnsi="DFKai-SB" w:cs="Arial Unicode MS" w:hint="eastAsia"/>
          <w:kern w:val="2"/>
          <w:sz w:val="24"/>
          <w:szCs w:val="24"/>
          <w:u w:color="000000"/>
          <w:lang w:val="en-US" w:eastAsia="zh-TW"/>
        </w:rPr>
        <w:t>三</w:t>
      </w:r>
      <w:r w:rsidRPr="00272443">
        <w:rPr>
          <w:rFonts w:ascii="DFKai-SB" w:eastAsia="DFKai-SB" w:hAnsi="DFKai-SB" w:cs="Arial Unicode MS"/>
          <w:kern w:val="2"/>
          <w:sz w:val="24"/>
          <w:szCs w:val="24"/>
          <w:u w:color="000000"/>
          <w:lang w:val="zh-TW" w:eastAsia="zh-TW"/>
        </w:rPr>
        <w:t>日內通報用，</w:t>
      </w:r>
      <w:r w:rsidRPr="00272443">
        <w:rPr>
          <w:rFonts w:ascii="DFKai-SB" w:eastAsia="DFKai-SB" w:hAnsi="DFKai-SB" w:cs="Arial Unicode MS" w:hint="eastAsia"/>
          <w:kern w:val="2"/>
          <w:sz w:val="24"/>
          <w:szCs w:val="24"/>
          <w:u w:color="000000"/>
          <w:lang w:val="en-US" w:eastAsia="zh-TW"/>
        </w:rPr>
        <w:t>一</w:t>
      </w:r>
      <w:r w:rsidRPr="00272443">
        <w:rPr>
          <w:rFonts w:ascii="DFKai-SB" w:eastAsia="DFKai-SB" w:hAnsi="DFKai-SB" w:cs="Arial Unicode MS"/>
          <w:kern w:val="2"/>
          <w:sz w:val="24"/>
          <w:szCs w:val="24"/>
          <w:u w:color="000000"/>
          <w:lang w:val="zh-TW" w:eastAsia="zh-TW"/>
        </w:rPr>
        <w:t>份由外國人留存查核。</w:t>
      </w:r>
    </w:p>
    <w:p w14:paraId="01BC8FB7"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1. Surat pernyataan ini telah legalisir dan ditandatangani sekurang-kurangnya 3 rangkap salinan asli, merujuk kepada Peraturan Perijinan dan Penempatan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maka 1 rangkap dipegang oleh pihak majikan, 1 rangkap diserahkan kepada instansi pemerintah daerah di wilayah Republic of China (Taiwan) dalam 3 hari setelah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masuk ke Taiwan, satu rangkap lainnya disimpan oleh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sebagai bahan kajian. </w:t>
      </w:r>
    </w:p>
    <w:p w14:paraId="39E20B9D"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2.</w:t>
      </w:r>
      <w:r w:rsidRPr="00272443">
        <w:rPr>
          <w:rFonts w:ascii="Arial Unicode MS" w:eastAsia="DFKai-SB" w:hAnsi="Arial Unicode MS" w:cs="Arial Unicode MS"/>
          <w:kern w:val="2"/>
          <w:sz w:val="24"/>
          <w:szCs w:val="24"/>
          <w:u w:color="000000"/>
          <w:lang w:val="zh-TW" w:eastAsia="zh-TW"/>
        </w:rPr>
        <w:t>本切結書約定切結事項不得為不利益於外國人之變更。</w:t>
      </w:r>
    </w:p>
    <w:p w14:paraId="2FE45F5A" w14:textId="77777777" w:rsidR="00272443" w:rsidRPr="00272443" w:rsidRDefault="00272443" w:rsidP="00272443">
      <w:pPr>
        <w:suppressAutoHyphens/>
        <w:autoSpaceDE/>
        <w:autoSpaceDN/>
        <w:ind w:left="240" w:hanging="240"/>
        <w:jc w:val="both"/>
        <w:rPr>
          <w:rFonts w:eastAsia="Times New Roman" w:cs="Arial Unicode MS"/>
          <w:kern w:val="2"/>
          <w:sz w:val="24"/>
          <w:szCs w:val="24"/>
          <w:u w:color="000000"/>
          <w:lang w:val="en-US" w:eastAsia="zh-TW"/>
        </w:rPr>
      </w:pPr>
      <w:r w:rsidRPr="00272443">
        <w:rPr>
          <w:rFonts w:eastAsia="Times New Roman" w:cs="Arial Unicode MS"/>
          <w:kern w:val="2"/>
          <w:sz w:val="24"/>
          <w:szCs w:val="24"/>
          <w:u w:color="000000"/>
          <w:lang w:val="en-US" w:eastAsia="zh-TW"/>
        </w:rPr>
        <w:t xml:space="preserve">2. Perubahan terhadap isi dari surat pernyataan ini yang dapat merugikan pihak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adalah tidak diperkenankan.</w:t>
      </w:r>
    </w:p>
    <w:p w14:paraId="672ADDF4" w14:textId="77777777" w:rsidR="00272443" w:rsidRPr="00272443" w:rsidRDefault="00272443" w:rsidP="00272443">
      <w:pPr>
        <w:suppressAutoHyphens/>
        <w:autoSpaceDE/>
        <w:autoSpaceDN/>
        <w:ind w:left="240" w:hanging="240"/>
        <w:jc w:val="both"/>
        <w:rPr>
          <w:rFonts w:ascii="Arial Unicode MS" w:eastAsia="Times New Roman" w:hAnsi="Arial Unicode MS" w:cs="Arial Unicode MS"/>
          <w:kern w:val="2"/>
          <w:sz w:val="24"/>
          <w:szCs w:val="24"/>
          <w:u w:color="000000"/>
          <w:lang w:val="en-US" w:eastAsia="zh-TW"/>
        </w:rPr>
      </w:pPr>
      <w:r w:rsidRPr="00272443">
        <w:rPr>
          <w:rFonts w:eastAsia="Times New Roman" w:cs="Arial Unicode MS"/>
          <w:kern w:val="2"/>
          <w:sz w:val="24"/>
          <w:szCs w:val="24"/>
          <w:u w:color="000000"/>
          <w:lang w:val="en-US" w:eastAsia="zh-TW"/>
        </w:rPr>
        <w:t>3.</w:t>
      </w:r>
      <w:r w:rsidRPr="00272443">
        <w:rPr>
          <w:rFonts w:ascii="DFKai-SB" w:eastAsia="DFKai-SB" w:hAnsi="DFKai-SB" w:cs="Arial Unicode MS"/>
          <w:kern w:val="2"/>
          <w:sz w:val="24"/>
          <w:szCs w:val="24"/>
          <w:u w:color="000000"/>
          <w:lang w:val="zh-TW" w:eastAsia="zh-TW"/>
        </w:rPr>
        <w:t>中華民國私立就業服務機構不得接受債權人委託在臺代為收取外國人來臺工作有關之借款，違者依中華民國就業服務法第</w:t>
      </w:r>
      <w:r w:rsidRPr="00272443">
        <w:rPr>
          <w:rFonts w:ascii="DFKai-SB" w:eastAsia="DFKai-SB" w:hAnsi="DFKai-SB" w:cs="Arial Unicode MS" w:hint="eastAsia"/>
          <w:kern w:val="2"/>
          <w:sz w:val="24"/>
          <w:szCs w:val="24"/>
          <w:u w:color="000000"/>
          <w:lang w:val="zh-TW" w:eastAsia="zh-TW"/>
        </w:rPr>
        <w:t>四十</w:t>
      </w:r>
      <w:r w:rsidRPr="00272443">
        <w:rPr>
          <w:rFonts w:ascii="DFKai-SB" w:eastAsia="DFKai-SB" w:hAnsi="DFKai-SB" w:cs="Arial Unicode MS"/>
          <w:kern w:val="2"/>
          <w:sz w:val="24"/>
          <w:szCs w:val="24"/>
          <w:u w:color="000000"/>
          <w:lang w:val="zh-TW" w:eastAsia="zh-TW"/>
        </w:rPr>
        <w:t>條第</w:t>
      </w:r>
      <w:r w:rsidRPr="00272443">
        <w:rPr>
          <w:rFonts w:ascii="DFKai-SB" w:eastAsia="DFKai-SB" w:hAnsi="DFKai-SB" w:cs="Arial Unicode MS" w:hint="eastAsia"/>
          <w:kern w:val="2"/>
          <w:sz w:val="24"/>
          <w:szCs w:val="24"/>
          <w:u w:color="000000"/>
          <w:lang w:val="zh-TW" w:eastAsia="zh-TW"/>
        </w:rPr>
        <w:t>一</w:t>
      </w:r>
      <w:r w:rsidRPr="00272443">
        <w:rPr>
          <w:rFonts w:ascii="DFKai-SB" w:eastAsia="DFKai-SB" w:hAnsi="DFKai-SB" w:cs="Arial Unicode MS"/>
          <w:kern w:val="2"/>
          <w:sz w:val="24"/>
          <w:szCs w:val="24"/>
          <w:u w:color="000000"/>
          <w:lang w:val="zh-TW" w:eastAsia="zh-TW"/>
        </w:rPr>
        <w:t>項第</w:t>
      </w:r>
      <w:r w:rsidRPr="00272443">
        <w:rPr>
          <w:rFonts w:ascii="DFKai-SB" w:eastAsia="DFKai-SB" w:hAnsi="DFKai-SB" w:cs="Arial Unicode MS" w:hint="eastAsia"/>
          <w:kern w:val="2"/>
          <w:sz w:val="24"/>
          <w:szCs w:val="24"/>
          <w:u w:color="000000"/>
          <w:lang w:val="zh-TW" w:eastAsia="zh-TW"/>
        </w:rPr>
        <w:t>五</w:t>
      </w:r>
      <w:r w:rsidRPr="00272443">
        <w:rPr>
          <w:rFonts w:ascii="DFKai-SB" w:eastAsia="DFKai-SB" w:hAnsi="DFKai-SB" w:cs="Arial Unicode MS"/>
          <w:kern w:val="2"/>
          <w:sz w:val="24"/>
          <w:szCs w:val="24"/>
          <w:u w:color="000000"/>
          <w:lang w:val="zh-TW" w:eastAsia="zh-TW"/>
        </w:rPr>
        <w:t>款規定以收取規定標準以外費用論處。</w:t>
      </w:r>
    </w:p>
    <w:p w14:paraId="7291C6CF" w14:textId="77777777" w:rsidR="00272443" w:rsidRPr="00272443" w:rsidRDefault="00272443" w:rsidP="00272443">
      <w:pPr>
        <w:suppressAutoHyphens/>
        <w:autoSpaceDE/>
        <w:autoSpaceDN/>
        <w:ind w:left="240" w:hanging="240"/>
        <w:jc w:val="both"/>
        <w:rPr>
          <w:rFonts w:ascii="Arial Unicode MS" w:eastAsia="Times New Roman" w:hAnsi="Arial Unicode MS" w:cs="Arial Unicode MS"/>
          <w:kern w:val="2"/>
          <w:sz w:val="24"/>
          <w:szCs w:val="24"/>
          <w:u w:color="000000"/>
          <w:lang w:val="en-US" w:eastAsia="zh-TW"/>
        </w:rPr>
      </w:pPr>
      <w:r w:rsidRPr="00272443">
        <w:rPr>
          <w:rFonts w:eastAsia="Times New Roman" w:cs="Arial Unicode MS"/>
          <w:kern w:val="2"/>
          <w:sz w:val="24"/>
          <w:szCs w:val="24"/>
          <w:u w:color="000000"/>
          <w:lang w:val="en-US" w:eastAsia="zh-TW"/>
        </w:rPr>
        <w:t xml:space="preserve">3. </w:t>
      </w:r>
      <w:r w:rsidRPr="00272443">
        <w:rPr>
          <w:rFonts w:eastAsia="DFKai-SB" w:cs="Arial"/>
          <w:kern w:val="2"/>
          <w:sz w:val="24"/>
          <w:szCs w:val="24"/>
          <w:u w:color="000000"/>
          <w:lang w:val="en-US" w:eastAsia="zh-TW"/>
        </w:rPr>
        <w:t>Badan Pelayanan Usaha Swasta Taiwan tidak diperkenankan menerima kuasa dari peminjam untuk memungut biaya pada angka nomor IV yang terkait dengan biaya pinjaman untuk penempatan ke Taiwan, bagi pihak yang melanggar peraturan ini akan dikenakan sanksi sesuai dengan Undang-Undang Ketenagakerjaan Taiwan pasal 40 ayat 1 poin 5, mengenai sanksi untuk pemungutan biaya di luar ketentuan</w:t>
      </w:r>
    </w:p>
    <w:p w14:paraId="5D84E5FD" w14:textId="77777777" w:rsidR="00272443" w:rsidRPr="00272443" w:rsidRDefault="00272443" w:rsidP="00272443">
      <w:pPr>
        <w:suppressAutoHyphens/>
        <w:autoSpaceDE/>
        <w:autoSpaceDN/>
        <w:ind w:left="284" w:hanging="284"/>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lastRenderedPageBreak/>
        <w:t>4.</w:t>
      </w:r>
      <w:r w:rsidRPr="00272443">
        <w:rPr>
          <w:rFonts w:ascii="Arial Unicode MS" w:eastAsia="DFKai-SB" w:hAnsi="Arial Unicode MS" w:cs="Arial Unicode MS"/>
          <w:kern w:val="2"/>
          <w:sz w:val="24"/>
          <w:szCs w:val="24"/>
          <w:u w:color="000000"/>
          <w:lang w:val="zh-TW" w:eastAsia="zh-TW"/>
        </w:rPr>
        <w:t>中華民國私立就業服務機構未受雇主或外國人委託辦理而收取第</w:t>
      </w:r>
      <w:r w:rsidRPr="00272443">
        <w:rPr>
          <w:rFonts w:eastAsia="DFKai-SB" w:cs="Arial Unicode MS" w:hint="eastAsia"/>
          <w:kern w:val="2"/>
          <w:sz w:val="24"/>
          <w:szCs w:val="24"/>
          <w:u w:color="000000"/>
          <w:lang w:val="zh-TW" w:eastAsia="zh-TW"/>
        </w:rPr>
        <w:t>四</w:t>
      </w:r>
      <w:r w:rsidRPr="00272443">
        <w:rPr>
          <w:rFonts w:ascii="Arial Unicode MS" w:eastAsia="DFKai-SB" w:hAnsi="Arial Unicode MS" w:cs="Arial Unicode MS"/>
          <w:kern w:val="2"/>
          <w:sz w:val="24"/>
          <w:szCs w:val="24"/>
          <w:u w:color="000000"/>
          <w:lang w:val="zh-TW" w:eastAsia="zh-TW"/>
        </w:rPr>
        <w:t>點所列費用、經委託辦理收取費用後未代為繳付、或收取超過上開依規定應繳付費用，依中華民國就業服務法第</w:t>
      </w:r>
      <w:r w:rsidRPr="00272443">
        <w:rPr>
          <w:rFonts w:ascii="DFKai-SB" w:eastAsia="DFKai-SB" w:hAnsi="DFKai-SB" w:cs="Arial Unicode MS" w:hint="eastAsia"/>
          <w:kern w:val="2"/>
          <w:sz w:val="24"/>
          <w:szCs w:val="24"/>
          <w:u w:color="000000"/>
          <w:lang w:val="en-US" w:eastAsia="zh-TW"/>
        </w:rPr>
        <w:t>四十</w:t>
      </w:r>
      <w:r w:rsidRPr="00272443">
        <w:rPr>
          <w:rFonts w:ascii="DFKai-SB" w:eastAsia="DFKai-SB" w:hAnsi="DFKai-SB" w:cs="Arial Unicode MS"/>
          <w:kern w:val="2"/>
          <w:sz w:val="24"/>
          <w:szCs w:val="24"/>
          <w:u w:color="000000"/>
          <w:lang w:val="zh-TW" w:eastAsia="zh-TW"/>
        </w:rPr>
        <w:t>條第</w:t>
      </w:r>
      <w:r w:rsidRPr="00272443">
        <w:rPr>
          <w:rFonts w:ascii="DFKai-SB" w:eastAsia="DFKai-SB" w:hAnsi="DFKai-SB" w:cs="Arial Unicode MS" w:hint="eastAsia"/>
          <w:kern w:val="2"/>
          <w:sz w:val="24"/>
          <w:szCs w:val="24"/>
          <w:u w:color="000000"/>
          <w:lang w:val="en-US" w:eastAsia="zh-TW"/>
        </w:rPr>
        <w:t>一</w:t>
      </w:r>
      <w:r w:rsidRPr="00272443">
        <w:rPr>
          <w:rFonts w:ascii="DFKai-SB" w:eastAsia="DFKai-SB" w:hAnsi="DFKai-SB" w:cs="Arial Unicode MS"/>
          <w:kern w:val="2"/>
          <w:sz w:val="24"/>
          <w:szCs w:val="24"/>
          <w:u w:color="000000"/>
          <w:lang w:val="zh-TW" w:eastAsia="zh-TW"/>
        </w:rPr>
        <w:t>項第</w:t>
      </w:r>
      <w:r w:rsidRPr="00272443">
        <w:rPr>
          <w:rFonts w:ascii="DFKai-SB" w:eastAsia="DFKai-SB" w:hAnsi="DFKai-SB" w:cs="Arial Unicode MS" w:hint="eastAsia"/>
          <w:kern w:val="2"/>
          <w:sz w:val="24"/>
          <w:szCs w:val="24"/>
          <w:u w:color="000000"/>
          <w:lang w:val="en-US" w:eastAsia="zh-TW"/>
        </w:rPr>
        <w:t>五</w:t>
      </w:r>
      <w:r w:rsidRPr="00272443">
        <w:rPr>
          <w:rFonts w:ascii="Arial Unicode MS" w:eastAsia="DFKai-SB" w:hAnsi="Arial Unicode MS" w:cs="Arial Unicode MS"/>
          <w:kern w:val="2"/>
          <w:sz w:val="24"/>
          <w:szCs w:val="24"/>
          <w:u w:color="000000"/>
          <w:lang w:val="zh-TW" w:eastAsia="zh-TW"/>
        </w:rPr>
        <w:t>款規定以收取規定標準以外費用論處。</w:t>
      </w:r>
    </w:p>
    <w:p w14:paraId="4E77FF3D"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4. Apabila Badan Pelayanan Usaha Swasta Taiwan tidak mendapat surat kuasa dari pihak majikan atau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untuk mengurus dan memungut biaya yang tertera pada angka nomor IV atau menerima kuasa namun tidak membayarkan atau memungut lebih dari jumlah yang telah tertera, maka akan berhadapan dengan Undang-Undang Ketenagakerjaan pasal 40 ayat 1 poin 5 mengenai sanksi untuk pemungutan biaya di luar ketentuan.</w:t>
      </w:r>
    </w:p>
    <w:p w14:paraId="6C87A950"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5.</w:t>
      </w:r>
      <w:r w:rsidRPr="00272443">
        <w:rPr>
          <w:rFonts w:ascii="Arial Unicode MS" w:eastAsia="DFKai-SB" w:hAnsi="Arial Unicode MS" w:cs="Arial Unicode MS"/>
          <w:kern w:val="2"/>
          <w:sz w:val="24"/>
          <w:szCs w:val="24"/>
          <w:u w:color="000000"/>
          <w:lang w:val="zh-TW" w:eastAsia="zh-TW"/>
        </w:rPr>
        <w:t>外國人與雇主每月約定工資如有所調整，</w:t>
      </w:r>
      <w:r w:rsidRPr="00272443">
        <w:rPr>
          <w:rFonts w:ascii="Arial Unicode MS" w:eastAsia="DFKai-SB" w:hAnsi="Arial Unicode MS" w:cs="Arial Unicode MS" w:hint="eastAsia"/>
          <w:kern w:val="2"/>
          <w:sz w:val="24"/>
          <w:szCs w:val="24"/>
          <w:u w:color="000000"/>
          <w:lang w:val="zh-TW" w:eastAsia="zh-TW"/>
        </w:rPr>
        <w:t>全民健康保險</w:t>
      </w:r>
      <w:r w:rsidRPr="00272443">
        <w:rPr>
          <w:rFonts w:ascii="Arial Unicode MS" w:eastAsia="DFKai-SB" w:hAnsi="Arial Unicode MS" w:cs="Arial Unicode MS"/>
          <w:kern w:val="2"/>
          <w:sz w:val="24"/>
          <w:szCs w:val="24"/>
          <w:u w:color="000000"/>
          <w:lang w:val="zh-TW" w:eastAsia="zh-TW"/>
        </w:rPr>
        <w:t>費、</w:t>
      </w:r>
      <w:r w:rsidRPr="00272443">
        <w:rPr>
          <w:rFonts w:ascii="Arial Unicode MS" w:eastAsia="DFKai-SB" w:hAnsi="Arial Unicode MS" w:cs="Arial Unicode MS" w:hint="eastAsia"/>
          <w:kern w:val="2"/>
          <w:sz w:val="24"/>
          <w:szCs w:val="24"/>
          <w:u w:color="000000"/>
          <w:lang w:val="zh-TW" w:eastAsia="zh-TW"/>
        </w:rPr>
        <w:t>勞工保險</w:t>
      </w:r>
      <w:r w:rsidRPr="00272443">
        <w:rPr>
          <w:rFonts w:ascii="Arial Unicode MS" w:eastAsia="DFKai-SB" w:hAnsi="Arial Unicode MS" w:cs="Arial Unicode MS"/>
          <w:kern w:val="2"/>
          <w:sz w:val="24"/>
          <w:szCs w:val="24"/>
          <w:u w:color="000000"/>
          <w:lang w:val="zh-TW" w:eastAsia="zh-TW"/>
        </w:rPr>
        <w:t>費、所得稅及職工福利金之金額，應依調整後每月約定工資按相關規定重新核算。</w:t>
      </w:r>
    </w:p>
    <w:p w14:paraId="2B776051"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5. Apabila terjadi perubahan pada </w:t>
      </w:r>
      <w:r w:rsidRPr="00272443">
        <w:rPr>
          <w:rFonts w:eastAsia="PMingLiU" w:cs="Arial Unicode MS" w:hint="eastAsia"/>
          <w:kern w:val="2"/>
          <w:sz w:val="24"/>
          <w:szCs w:val="24"/>
          <w:u w:color="000000"/>
          <w:lang w:val="en-US" w:eastAsia="zh-TW"/>
        </w:rPr>
        <w:t xml:space="preserve">upah </w:t>
      </w:r>
      <w:r w:rsidRPr="00272443">
        <w:rPr>
          <w:rFonts w:eastAsia="Times New Roman" w:cs="Arial Unicode MS"/>
          <w:kern w:val="2"/>
          <w:sz w:val="24"/>
          <w:szCs w:val="24"/>
          <w:u w:color="000000"/>
          <w:lang w:val="en-US" w:eastAsia="zh-TW"/>
        </w:rPr>
        <w:t xml:space="preserve">bulanan, </w:t>
      </w:r>
      <w:r w:rsidRPr="00272443">
        <w:rPr>
          <w:rFonts w:eastAsia="PMingLiU" w:cs="Arial Unicode MS" w:hint="eastAsia"/>
          <w:kern w:val="2"/>
          <w:sz w:val="24"/>
          <w:szCs w:val="24"/>
          <w:u w:color="000000"/>
          <w:lang w:val="en-US" w:eastAsia="zh-TW"/>
        </w:rPr>
        <w:t xml:space="preserve">biaya </w:t>
      </w:r>
      <w:r w:rsidRPr="00272443">
        <w:rPr>
          <w:rFonts w:eastAsia="Times New Roman" w:cs="Arial Unicode MS"/>
          <w:kern w:val="2"/>
          <w:sz w:val="24"/>
          <w:szCs w:val="24"/>
          <w:u w:color="000000"/>
          <w:lang w:val="en-US" w:eastAsia="zh-TW"/>
        </w:rPr>
        <w:t>asuransi kesehatan</w:t>
      </w:r>
      <w:r w:rsidRPr="00272443">
        <w:rPr>
          <w:rFonts w:eastAsia="PMingLiU" w:cs="Arial Unicode MS" w:hint="eastAsia"/>
          <w:kern w:val="2"/>
          <w:sz w:val="24"/>
          <w:szCs w:val="24"/>
          <w:u w:color="000000"/>
          <w:lang w:val="en-US" w:eastAsia="zh-TW"/>
        </w:rPr>
        <w:t xml:space="preserve"> nasional</w:t>
      </w:r>
      <w:r w:rsidRPr="00272443">
        <w:rPr>
          <w:rFonts w:eastAsia="Times New Roman" w:cs="Arial Unicode MS"/>
          <w:kern w:val="2"/>
          <w:sz w:val="24"/>
          <w:szCs w:val="24"/>
          <w:u w:color="000000"/>
          <w:lang w:val="en-US" w:eastAsia="zh-TW"/>
        </w:rPr>
        <w:t xml:space="preserve">, </w:t>
      </w:r>
      <w:r w:rsidRPr="00272443">
        <w:rPr>
          <w:rFonts w:eastAsia="PMingLiU" w:cs="Arial Unicode MS" w:hint="eastAsia"/>
          <w:kern w:val="2"/>
          <w:sz w:val="24"/>
          <w:szCs w:val="24"/>
          <w:u w:color="000000"/>
          <w:lang w:val="en-US" w:eastAsia="zh-TW"/>
        </w:rPr>
        <w:t xml:space="preserve">biaya </w:t>
      </w:r>
      <w:r w:rsidRPr="00272443">
        <w:rPr>
          <w:rFonts w:eastAsia="Times New Roman" w:cs="Arial Unicode MS"/>
          <w:kern w:val="2"/>
          <w:sz w:val="24"/>
          <w:szCs w:val="24"/>
          <w:u w:color="000000"/>
          <w:lang w:val="en-US" w:eastAsia="zh-TW"/>
        </w:rPr>
        <w:t>asuransi tenaga kerja, pajak pendapatan dan dana kesejahteraan pegawai maka harus sesuai dengan perhitungan baru mengenai gaji bulanan berdasarkan peraturan yang bersangkutan.</w:t>
      </w:r>
    </w:p>
    <w:p w14:paraId="1DB6DFD1"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6.</w:t>
      </w:r>
      <w:r w:rsidRPr="00272443">
        <w:rPr>
          <w:rFonts w:ascii="Arial Unicode MS" w:eastAsia="DFKai-SB" w:hAnsi="Arial Unicode MS" w:cs="Arial Unicode MS"/>
          <w:kern w:val="2"/>
          <w:sz w:val="24"/>
          <w:szCs w:val="24"/>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0BB506FB"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6.</w:t>
      </w:r>
      <w:r w:rsidRPr="00272443">
        <w:rPr>
          <w:rFonts w:eastAsia="PMingLiU" w:cs="Arial Unicode MS" w:hint="eastAsia"/>
          <w:kern w:val="2"/>
          <w:sz w:val="24"/>
          <w:szCs w:val="24"/>
          <w:u w:color="000000"/>
          <w:lang w:val="en-US" w:eastAsia="zh-TW"/>
        </w:rPr>
        <w:t xml:space="preserve"> </w:t>
      </w:r>
      <w:r w:rsidRPr="00272443">
        <w:rPr>
          <w:rFonts w:eastAsia="Times New Roman" w:cs="Arial Unicode MS"/>
          <w:kern w:val="2"/>
          <w:sz w:val="24"/>
          <w:szCs w:val="24"/>
          <w:u w:color="000000"/>
          <w:lang w:val="en-US" w:eastAsia="zh-TW"/>
        </w:rPr>
        <w:t xml:space="preserve">Pada saat majikan memberikan </w:t>
      </w:r>
      <w:r w:rsidRPr="00272443">
        <w:rPr>
          <w:rFonts w:eastAsia="PMingLiU" w:cs="Arial Unicode MS" w:hint="eastAsia"/>
          <w:kern w:val="2"/>
          <w:sz w:val="24"/>
          <w:szCs w:val="24"/>
          <w:u w:color="000000"/>
          <w:lang w:val="en-US" w:eastAsia="zh-TW"/>
        </w:rPr>
        <w:t>upah</w:t>
      </w:r>
      <w:r w:rsidRPr="00272443">
        <w:rPr>
          <w:rFonts w:eastAsia="Times New Roman" w:cs="Arial Unicode MS"/>
          <w:kern w:val="2"/>
          <w:sz w:val="24"/>
          <w:szCs w:val="24"/>
          <w:u w:color="000000"/>
          <w:lang w:val="en-US" w:eastAsia="zh-TW"/>
        </w:rPr>
        <w:t xml:space="preserve"> kepada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sesuai dengan perjanjian kerja, harus mencantumkan cara pembayarannya serta jenis biaya dan jumlah yang mesti ditanggung sendiri oleh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untuk biaya asuransi kesehatan, biaya asuransi tenaga kerja, pajak pendapatan atau biaya akomodasi. Selain biaya yang harus ditanggung oleh pihak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maka majikan harus menyerahkan </w:t>
      </w:r>
      <w:r w:rsidRPr="00272443">
        <w:rPr>
          <w:rFonts w:eastAsia="PMingLiU" w:cs="Arial Unicode MS" w:hint="eastAsia"/>
          <w:kern w:val="2"/>
          <w:sz w:val="24"/>
          <w:szCs w:val="24"/>
          <w:u w:color="000000"/>
          <w:lang w:val="en-US" w:eastAsia="zh-TW"/>
        </w:rPr>
        <w:t xml:space="preserve">upah </w:t>
      </w:r>
      <w:r w:rsidRPr="00272443">
        <w:rPr>
          <w:rFonts w:eastAsia="Times New Roman" w:cs="Arial Unicode MS"/>
          <w:kern w:val="2"/>
          <w:sz w:val="24"/>
          <w:szCs w:val="24"/>
          <w:u w:color="000000"/>
          <w:lang w:val="en-US" w:eastAsia="zh-TW"/>
        </w:rPr>
        <w:t xml:space="preserve">secara langsung kepada pekerja, tetapi bagi majikan yang  menggunakan cara lainnya, harus menyediakan bukti dokumen yang bersangkutan, kemudian diserahkan kepada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untuk disimpan, dan majikan memegang satu berkas untuk disimpan sendiri.</w:t>
      </w:r>
    </w:p>
    <w:p w14:paraId="3AD98B8C" w14:textId="77777777" w:rsidR="00FF73D1" w:rsidRDefault="00FF73D1" w:rsidP="00FF73D1">
      <w:pPr>
        <w:pStyle w:val="ListParagraph"/>
        <w:tabs>
          <w:tab w:val="left" w:pos="315"/>
        </w:tabs>
        <w:ind w:right="376" w:firstLine="0"/>
        <w:jc w:val="both"/>
        <w:rPr>
          <w:rFonts w:eastAsiaTheme="minorEastAsia"/>
          <w:sz w:val="24"/>
          <w:lang w:val="en-US" w:eastAsia="zh-CN"/>
        </w:rPr>
      </w:pPr>
    </w:p>
    <w:p w14:paraId="46CB54D2" w14:textId="77777777" w:rsidR="00272443" w:rsidRPr="00FF73D1" w:rsidRDefault="00272443" w:rsidP="00FF73D1">
      <w:pPr>
        <w:pStyle w:val="ListParagraph"/>
        <w:tabs>
          <w:tab w:val="left" w:pos="315"/>
        </w:tabs>
        <w:ind w:right="376" w:firstLine="0"/>
        <w:jc w:val="both"/>
        <w:rPr>
          <w:rFonts w:eastAsiaTheme="minorEastAsia"/>
          <w:sz w:val="24"/>
          <w:lang w:val="en-US" w:eastAsia="zh-CN"/>
        </w:rPr>
      </w:pPr>
    </w:p>
    <w:p w14:paraId="0181E9C3" w14:textId="77777777" w:rsidR="00FF73D1" w:rsidRDefault="00FF73D1" w:rsidP="00FF73D1">
      <w:pPr>
        <w:pStyle w:val="ListParagraph"/>
        <w:tabs>
          <w:tab w:val="left" w:pos="315"/>
        </w:tabs>
        <w:ind w:right="376" w:firstLine="0"/>
        <w:jc w:val="both"/>
        <w:rPr>
          <w:rFonts w:eastAsiaTheme="minorEastAsia"/>
          <w:sz w:val="24"/>
          <w:lang w:eastAsia="zh-CN"/>
        </w:rPr>
      </w:pPr>
    </w:p>
    <w:p w14:paraId="6FF19FC6" w14:textId="77777777" w:rsidR="00FF73D1" w:rsidRDefault="00FF73D1" w:rsidP="00FF73D1">
      <w:pPr>
        <w:pStyle w:val="ListParagraph"/>
        <w:tabs>
          <w:tab w:val="left" w:pos="315"/>
        </w:tabs>
        <w:ind w:right="376" w:firstLine="0"/>
        <w:jc w:val="both"/>
        <w:rPr>
          <w:rFonts w:eastAsiaTheme="minorEastAsia"/>
          <w:sz w:val="24"/>
          <w:lang w:eastAsia="zh-CN"/>
        </w:rPr>
      </w:pPr>
    </w:p>
    <w:p w14:paraId="238B6924"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7.</w:t>
      </w:r>
      <w:r w:rsidRPr="00272443">
        <w:rPr>
          <w:rFonts w:ascii="Arial Unicode MS" w:eastAsia="DFKai-SB" w:hAnsi="Arial Unicode MS" w:cs="Arial Unicode MS"/>
          <w:kern w:val="2"/>
          <w:sz w:val="24"/>
          <w:szCs w:val="24"/>
          <w:u w:color="000000"/>
          <w:lang w:val="zh-TW" w:eastAsia="zh-TW"/>
        </w:rPr>
        <w:t>外國人力仲介公司或中華民國私立就業服務機構向外國人收取相關就業服務費用，應提供收據，違者將依法論處。</w:t>
      </w:r>
    </w:p>
    <w:p w14:paraId="364D52FC"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7.</w:t>
      </w:r>
      <w:r w:rsidRPr="00272443">
        <w:rPr>
          <w:rFonts w:eastAsia="Times New Roman" w:cs="Arial Unicode MS"/>
          <w:kern w:val="2"/>
          <w:sz w:val="24"/>
          <w:szCs w:val="24"/>
          <w:u w:color="000000"/>
          <w:lang w:val="en-US" w:eastAsia="zh-TW"/>
        </w:rPr>
        <w:tab/>
        <w:t xml:space="preserve">Pihak perusahaan pengirim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atau Badan Pelayanan Usaha Swasta Taiwan yang memungut biaya yang terkait dengan penempatan, harus memberikan bukti kwitansi, bagi pihak yang melanggar peraturan ini akan dikenakan sanksi sesuai dengan peraturan yang berlaku.</w:t>
      </w:r>
    </w:p>
    <w:p w14:paraId="4F755D45"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8.</w:t>
      </w:r>
      <w:r w:rsidRPr="00272443">
        <w:rPr>
          <w:rFonts w:ascii="Arial Unicode MS" w:eastAsia="DFKai-SB" w:hAnsi="Arial Unicode MS" w:cs="Arial Unicode MS"/>
          <w:kern w:val="2"/>
          <w:sz w:val="24"/>
          <w:szCs w:val="24"/>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64880418"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8.</w:t>
      </w:r>
      <w:r w:rsidRPr="00272443">
        <w:rPr>
          <w:rFonts w:eastAsia="Times New Roman" w:cs="Arial Unicode MS"/>
          <w:kern w:val="2"/>
          <w:sz w:val="24"/>
          <w:szCs w:val="24"/>
          <w:u w:color="000000"/>
          <w:lang w:val="en-US" w:eastAsia="zh-TW"/>
        </w:rPr>
        <w:tab/>
        <w:t xml:space="preserve">Untuk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yang pindah majikan, harus menandatangani Surat Pernyataan Biaya dan Gaji yang baru dengan majikan baru dan Badan Pelayanan Usaha Swasta Taiwan, dengan tidak mencantumkan seluruh biaya yang terjadi sebelum datang ke Taiwan serta bagian pinjaman, apabila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sebelum pindah majikan baru belum melunasi pengembalian pinjaman sebelumnya, maka hubungan hutang piutang yang tertera dalam Surat Pernyataan awal masih berlaku.</w:t>
      </w:r>
    </w:p>
    <w:p w14:paraId="5111F95D"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lastRenderedPageBreak/>
        <w:t>9.</w:t>
      </w:r>
      <w:r w:rsidRPr="00272443">
        <w:rPr>
          <w:rFonts w:ascii="Arial Unicode MS" w:eastAsia="DFKai-SB" w:hAnsi="Arial Unicode MS" w:cs="Arial Unicode MS"/>
          <w:kern w:val="2"/>
          <w:sz w:val="24"/>
          <w:szCs w:val="24"/>
          <w:u w:color="000000"/>
          <w:lang w:val="zh-TW" w:eastAsia="zh-TW"/>
        </w:rPr>
        <w:t>如外國人力仲介公司或中華民國私立就業服務機構有未依規定收取費用或雇主有未依契約給付</w:t>
      </w:r>
      <w:r w:rsidRPr="00272443">
        <w:rPr>
          <w:rFonts w:ascii="Arial Unicode MS" w:eastAsia="DFKai-SB" w:hAnsi="Arial Unicode MS" w:cs="Arial Unicode MS" w:hint="eastAsia"/>
          <w:kern w:val="2"/>
          <w:sz w:val="24"/>
          <w:szCs w:val="24"/>
          <w:u w:color="000000"/>
          <w:lang w:val="zh-TW" w:eastAsia="zh-TW"/>
        </w:rPr>
        <w:t>工</w:t>
      </w:r>
      <w:r w:rsidRPr="00272443">
        <w:rPr>
          <w:rFonts w:ascii="Arial Unicode MS" w:eastAsia="DFKai-SB" w:hAnsi="Arial Unicode MS" w:cs="Arial Unicode MS"/>
          <w:kern w:val="2"/>
          <w:sz w:val="24"/>
          <w:szCs w:val="24"/>
          <w:u w:color="000000"/>
          <w:lang w:val="zh-TW" w:eastAsia="zh-TW"/>
        </w:rPr>
        <w:t>資等情事，外國人得向勞動部提出檢舉，該部受理檢舉後，會予以保密，並保護外國人在臺之工作權益。檢舉電話：</w:t>
      </w:r>
    </w:p>
    <w:p w14:paraId="39984D29"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  (1)</w:t>
      </w:r>
      <w:r w:rsidRPr="00272443">
        <w:rPr>
          <w:rFonts w:ascii="Arial Unicode MS" w:eastAsia="DFKai-SB" w:hAnsi="Arial Unicode MS" w:cs="Arial Unicode MS"/>
          <w:kern w:val="2"/>
          <w:sz w:val="24"/>
          <w:szCs w:val="24"/>
          <w:u w:color="000000"/>
          <w:lang w:val="zh-TW" w:eastAsia="zh-TW"/>
        </w:rPr>
        <w:t>勞工諮詢申訴專線：</w:t>
      </w:r>
      <w:r w:rsidRPr="00272443">
        <w:rPr>
          <w:rFonts w:eastAsia="Times New Roman" w:cs="Arial Unicode MS"/>
          <w:kern w:val="2"/>
          <w:sz w:val="24"/>
          <w:szCs w:val="24"/>
          <w:u w:color="000000"/>
          <w:lang w:val="en-US" w:eastAsia="zh-TW"/>
        </w:rPr>
        <w:t>1955</w:t>
      </w:r>
    </w:p>
    <w:p w14:paraId="22D4F8B6"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  (2)</w:t>
      </w:r>
      <w:r w:rsidRPr="00272443">
        <w:rPr>
          <w:rFonts w:ascii="Arial Unicode MS" w:eastAsia="DFKai-SB" w:hAnsi="Arial Unicode MS" w:cs="Arial Unicode MS"/>
          <w:kern w:val="2"/>
          <w:sz w:val="24"/>
          <w:szCs w:val="24"/>
          <w:u w:color="000000"/>
          <w:lang w:val="zh-TW" w:eastAsia="zh-TW"/>
        </w:rPr>
        <w:t>桃園移工機場服務站：</w:t>
      </w:r>
      <w:r w:rsidRPr="00272443">
        <w:rPr>
          <w:rFonts w:eastAsia="Times New Roman" w:cs="Arial Unicode MS"/>
          <w:kern w:val="2"/>
          <w:sz w:val="24"/>
          <w:szCs w:val="24"/>
          <w:u w:color="000000"/>
          <w:lang w:val="en-US" w:eastAsia="zh-TW"/>
        </w:rPr>
        <w:t>03-3989002</w:t>
      </w:r>
      <w:r w:rsidRPr="00272443">
        <w:rPr>
          <w:rFonts w:ascii="Arial Unicode MS" w:eastAsia="DFKai-SB" w:hAnsi="Arial Unicode MS" w:cs="Arial Unicode MS"/>
          <w:kern w:val="2"/>
          <w:sz w:val="24"/>
          <w:szCs w:val="24"/>
          <w:u w:color="000000"/>
          <w:lang w:val="zh-TW" w:eastAsia="zh-TW"/>
        </w:rPr>
        <w:t xml:space="preserve">　</w:t>
      </w:r>
    </w:p>
    <w:p w14:paraId="5F561749"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  (3)</w:t>
      </w:r>
      <w:r w:rsidRPr="00272443">
        <w:rPr>
          <w:rFonts w:ascii="Arial Unicode MS" w:eastAsia="DFKai-SB" w:hAnsi="Arial Unicode MS" w:cs="Arial Unicode MS"/>
          <w:kern w:val="2"/>
          <w:sz w:val="24"/>
          <w:szCs w:val="24"/>
          <w:u w:color="000000"/>
          <w:lang w:val="zh-TW" w:eastAsia="zh-TW"/>
        </w:rPr>
        <w:t>高雄移工機場服務站：</w:t>
      </w:r>
      <w:r w:rsidRPr="00272443">
        <w:rPr>
          <w:rFonts w:eastAsia="Times New Roman" w:cs="Arial Unicode MS"/>
          <w:kern w:val="2"/>
          <w:sz w:val="24"/>
          <w:szCs w:val="24"/>
          <w:u w:color="000000"/>
          <w:lang w:val="en-US" w:eastAsia="zh-TW"/>
        </w:rPr>
        <w:t>07-8036804</w:t>
      </w:r>
    </w:p>
    <w:p w14:paraId="04C83C11"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9.</w:t>
      </w:r>
      <w:r w:rsidRPr="00272443">
        <w:rPr>
          <w:rFonts w:eastAsia="PMingLiU" w:cs="Arial Unicode MS" w:hint="eastAsia"/>
          <w:kern w:val="2"/>
          <w:sz w:val="24"/>
          <w:szCs w:val="24"/>
          <w:u w:color="000000"/>
          <w:lang w:val="en-US" w:eastAsia="zh-TW"/>
        </w:rPr>
        <w:t xml:space="preserve"> </w:t>
      </w:r>
      <w:r w:rsidRPr="00272443">
        <w:rPr>
          <w:rFonts w:eastAsia="Times New Roman" w:cs="Arial Unicode MS"/>
          <w:kern w:val="2"/>
          <w:sz w:val="24"/>
          <w:szCs w:val="24"/>
          <w:u w:color="000000"/>
          <w:lang w:val="en-US" w:eastAsia="zh-TW"/>
        </w:rPr>
        <w:t xml:space="preserve">Apabila menemukan pihak perusahaan pengirim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atau Badan Pelayanan Usaha Swasta Taiwan memungut biaya di luar peraturan atau majikan tidak membayar </w:t>
      </w:r>
      <w:r w:rsidRPr="00272443">
        <w:rPr>
          <w:rFonts w:eastAsia="PMingLiU" w:cs="Arial Unicode MS" w:hint="eastAsia"/>
          <w:kern w:val="2"/>
          <w:sz w:val="24"/>
          <w:szCs w:val="24"/>
          <w:u w:color="000000"/>
          <w:lang w:val="en-US" w:eastAsia="zh-TW"/>
        </w:rPr>
        <w:t xml:space="preserve">upah </w:t>
      </w:r>
      <w:r w:rsidRPr="00272443">
        <w:rPr>
          <w:rFonts w:eastAsia="Times New Roman" w:cs="Arial Unicode MS"/>
          <w:kern w:val="2"/>
          <w:sz w:val="24"/>
          <w:szCs w:val="24"/>
          <w:u w:color="000000"/>
          <w:lang w:val="en-US" w:eastAsia="zh-TW"/>
        </w:rPr>
        <w:t xml:space="preserve">sesuai dengan perjanjian, maka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dapat mengajukan pengaduan kepada Kementerian Ketenagakerjaan Republic of China, setelah menerima pengaduan, Kementerian Ketenagakerjaan akan merahasiakan dan melindungi hak kerja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di Taiwan. Nomor telepon pengaduan adalah sebagai berikut :    </w:t>
      </w:r>
    </w:p>
    <w:p w14:paraId="10B504E9"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  Inggris :     </w:t>
      </w:r>
    </w:p>
    <w:p w14:paraId="0B8A22FC"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  (1)  Saluran 24 jam Konsultasi Ketenagakerjaan</w:t>
      </w:r>
      <w:r w:rsidRPr="00272443">
        <w:rPr>
          <w:rFonts w:ascii="Arial Unicode MS" w:eastAsia="DFKai-SB" w:hAnsi="Arial Unicode MS" w:cs="Arial Unicode MS"/>
          <w:kern w:val="2"/>
          <w:sz w:val="24"/>
          <w:szCs w:val="24"/>
          <w:u w:color="000000"/>
          <w:lang w:val="en-US" w:eastAsia="zh-TW"/>
        </w:rPr>
        <w:t>：</w:t>
      </w:r>
      <w:r w:rsidRPr="00272443">
        <w:rPr>
          <w:rFonts w:eastAsia="Times New Roman" w:cs="Arial Unicode MS"/>
          <w:kern w:val="2"/>
          <w:sz w:val="24"/>
          <w:szCs w:val="24"/>
          <w:u w:color="000000"/>
          <w:lang w:val="en-US" w:eastAsia="zh-TW"/>
        </w:rPr>
        <w:t xml:space="preserve">1955  </w:t>
      </w:r>
    </w:p>
    <w:p w14:paraId="4D6CC3D6"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  (2)  Counter Pelayanan TKA di Bandara Taoyuan</w:t>
      </w:r>
      <w:r w:rsidRPr="00272443">
        <w:rPr>
          <w:rFonts w:ascii="Arial Unicode MS" w:eastAsia="DFKai-SB" w:hAnsi="Arial Unicode MS" w:cs="Arial Unicode MS"/>
          <w:kern w:val="2"/>
          <w:sz w:val="24"/>
          <w:szCs w:val="24"/>
          <w:u w:color="000000"/>
          <w:lang w:val="en-US" w:eastAsia="zh-TW"/>
        </w:rPr>
        <w:t>：</w:t>
      </w:r>
      <w:r w:rsidRPr="00272443">
        <w:rPr>
          <w:rFonts w:eastAsia="Times New Roman" w:cs="Arial Unicode MS"/>
          <w:kern w:val="2"/>
          <w:sz w:val="24"/>
          <w:szCs w:val="24"/>
          <w:u w:color="000000"/>
          <w:lang w:val="en-US" w:eastAsia="zh-TW"/>
        </w:rPr>
        <w:t xml:space="preserve">03-3989002   </w:t>
      </w:r>
    </w:p>
    <w:p w14:paraId="60A1BB9C"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  (3)  Counter Pelayanan TKA di Bandara Kaoshiung</w:t>
      </w:r>
      <w:r w:rsidRPr="00272443">
        <w:rPr>
          <w:rFonts w:ascii="Arial Unicode MS" w:eastAsia="DFKai-SB" w:hAnsi="Arial Unicode MS" w:cs="Arial Unicode MS"/>
          <w:kern w:val="2"/>
          <w:sz w:val="24"/>
          <w:szCs w:val="24"/>
          <w:u w:color="000000"/>
          <w:lang w:val="en-US" w:eastAsia="zh-TW"/>
        </w:rPr>
        <w:t>：</w:t>
      </w:r>
      <w:r w:rsidRPr="00272443">
        <w:rPr>
          <w:rFonts w:eastAsia="Times New Roman" w:cs="Arial Unicode MS"/>
          <w:kern w:val="2"/>
          <w:sz w:val="24"/>
          <w:szCs w:val="24"/>
          <w:u w:color="000000"/>
          <w:lang w:val="en-US" w:eastAsia="zh-TW"/>
        </w:rPr>
        <w:t xml:space="preserve">07-8036804  </w:t>
      </w:r>
    </w:p>
    <w:p w14:paraId="37A74BD4"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10.</w:t>
      </w:r>
      <w:r w:rsidRPr="00272443">
        <w:rPr>
          <w:rFonts w:ascii="Arial Unicode MS" w:eastAsia="DFKai-SB" w:hAnsi="Arial Unicode MS" w:cs="Arial Unicode MS"/>
          <w:kern w:val="2"/>
          <w:sz w:val="24"/>
          <w:szCs w:val="24"/>
          <w:u w:color="000000"/>
          <w:lang w:val="zh-TW" w:eastAsia="zh-TW"/>
        </w:rPr>
        <w:t>本切結書如有偽造或填寫不實者，依中華民國相關法令接受處分。</w:t>
      </w:r>
      <w:r w:rsidRPr="00272443">
        <w:rPr>
          <w:rFonts w:ascii="Arial Unicode MS" w:eastAsia="DFKai-SB" w:hAnsi="Arial Unicode MS" w:cs="Arial Unicode MS"/>
          <w:kern w:val="2"/>
          <w:sz w:val="24"/>
          <w:szCs w:val="24"/>
          <w:u w:color="000000"/>
          <w:lang w:val="en-US" w:eastAsia="zh-TW"/>
        </w:rPr>
        <w:t xml:space="preserve"> </w:t>
      </w:r>
    </w:p>
    <w:p w14:paraId="2814DD08" w14:textId="77777777" w:rsidR="00272443" w:rsidRPr="00272443" w:rsidRDefault="00272443" w:rsidP="00272443">
      <w:pPr>
        <w:suppressAutoHyphens/>
        <w:autoSpaceDE/>
        <w:autoSpaceDN/>
        <w:ind w:left="240" w:hanging="240"/>
        <w:jc w:val="both"/>
        <w:rPr>
          <w:rFonts w:eastAsia="Times New Roman" w:cs="Arial Unicode MS"/>
          <w:kern w:val="2"/>
          <w:sz w:val="24"/>
          <w:szCs w:val="24"/>
          <w:u w:color="000000"/>
          <w:lang w:val="en-US" w:eastAsia="zh-TW"/>
        </w:rPr>
      </w:pPr>
      <w:r w:rsidRPr="00272443">
        <w:rPr>
          <w:rFonts w:eastAsia="Times New Roman" w:cs="Arial Unicode MS"/>
          <w:kern w:val="2"/>
          <w:sz w:val="24"/>
          <w:szCs w:val="24"/>
          <w:u w:color="000000"/>
          <w:lang w:val="en-US" w:eastAsia="zh-TW"/>
        </w:rPr>
        <w:t>10.</w:t>
      </w:r>
      <w:r w:rsidRPr="00272443">
        <w:rPr>
          <w:rFonts w:eastAsia="PMingLiU" w:cs="Arial Unicode MS" w:hint="eastAsia"/>
          <w:kern w:val="2"/>
          <w:sz w:val="24"/>
          <w:szCs w:val="24"/>
          <w:u w:color="000000"/>
          <w:lang w:val="en-US" w:eastAsia="zh-TW"/>
        </w:rPr>
        <w:t xml:space="preserve"> </w:t>
      </w:r>
      <w:r w:rsidRPr="00272443">
        <w:rPr>
          <w:rFonts w:eastAsia="Times New Roman" w:cs="Arial Unicode MS"/>
          <w:kern w:val="2"/>
          <w:sz w:val="24"/>
          <w:szCs w:val="24"/>
          <w:u w:color="000000"/>
          <w:lang w:val="en-US" w:eastAsia="zh-TW"/>
        </w:rPr>
        <w:t xml:space="preserve">Pihak yang memalsukan atau mengisi surat pernyatan ini tidak sesuai dengan kenyataan akan menerima sanksi sesuai dengan peraturan yang berlaku di Taiwan.   </w:t>
      </w:r>
    </w:p>
    <w:p w14:paraId="43704DA7" w14:textId="77777777" w:rsidR="00272443" w:rsidRDefault="00272443" w:rsidP="00272443">
      <w:pPr>
        <w:suppressAutoHyphens/>
        <w:autoSpaceDE/>
        <w:autoSpaceDN/>
        <w:ind w:left="240" w:hanging="240"/>
        <w:jc w:val="both"/>
        <w:rPr>
          <w:rFonts w:eastAsiaTheme="minorEastAsia" w:cs="Arial Unicode MS"/>
          <w:kern w:val="2"/>
          <w:sz w:val="24"/>
          <w:szCs w:val="24"/>
          <w:u w:color="000000"/>
          <w:lang w:val="en-US" w:eastAsia="zh-CN"/>
        </w:rPr>
      </w:pPr>
    </w:p>
    <w:p w14:paraId="465FE007" w14:textId="77777777" w:rsidR="00272443" w:rsidRDefault="00272443" w:rsidP="00272443">
      <w:pPr>
        <w:suppressAutoHyphens/>
        <w:autoSpaceDE/>
        <w:autoSpaceDN/>
        <w:ind w:left="240" w:hanging="240"/>
        <w:jc w:val="both"/>
        <w:rPr>
          <w:rFonts w:eastAsiaTheme="minorEastAsia" w:cs="Arial Unicode MS"/>
          <w:kern w:val="2"/>
          <w:sz w:val="24"/>
          <w:szCs w:val="24"/>
          <w:u w:color="000000"/>
          <w:lang w:val="en-US" w:eastAsia="zh-CN"/>
        </w:rPr>
      </w:pPr>
    </w:p>
    <w:p w14:paraId="672236A5" w14:textId="77777777" w:rsidR="00272443" w:rsidRPr="00272443" w:rsidRDefault="00272443" w:rsidP="00272443">
      <w:pPr>
        <w:suppressAutoHyphens/>
        <w:autoSpaceDE/>
        <w:autoSpaceDN/>
        <w:ind w:left="240" w:hanging="240"/>
        <w:jc w:val="both"/>
        <w:rPr>
          <w:rFonts w:eastAsiaTheme="minorEastAsia" w:cs="Arial Unicode MS"/>
          <w:kern w:val="2"/>
          <w:sz w:val="24"/>
          <w:szCs w:val="24"/>
          <w:u w:color="000000"/>
          <w:lang w:val="en-US" w:eastAsia="zh-CN"/>
        </w:rPr>
      </w:pPr>
    </w:p>
    <w:tbl>
      <w:tblPr>
        <w:tblW w:w="0" w:type="auto"/>
        <w:tblInd w:w="5201" w:type="dxa"/>
        <w:tblLayout w:type="fixed"/>
        <w:tblCellMar>
          <w:left w:w="0" w:type="dxa"/>
          <w:right w:w="0" w:type="dxa"/>
        </w:tblCellMar>
        <w:tblLook w:val="0000" w:firstRow="0" w:lastRow="0" w:firstColumn="0" w:lastColumn="0" w:noHBand="0" w:noVBand="0"/>
      </w:tblPr>
      <w:tblGrid>
        <w:gridCol w:w="4519"/>
      </w:tblGrid>
      <w:tr w:rsidR="00272443" w:rsidRPr="00272443" w14:paraId="5AF08737" w14:textId="77777777" w:rsidTr="00272443">
        <w:trPr>
          <w:trHeight w:val="895"/>
        </w:trPr>
        <w:tc>
          <w:tcPr>
            <w:tcW w:w="4519" w:type="dxa"/>
          </w:tcPr>
          <w:p w14:paraId="26974A6F" w14:textId="77777777" w:rsidR="00272443" w:rsidRPr="00272443" w:rsidRDefault="00272443" w:rsidP="00272443">
            <w:pPr>
              <w:spacing w:line="268" w:lineRule="exact"/>
              <w:ind w:left="185" w:right="179"/>
              <w:jc w:val="center"/>
              <w:rPr>
                <w:rFonts w:ascii="Arial MT" w:eastAsia="Arial MT" w:hAnsi="Arial MT" w:cs="Arial MT"/>
                <w:b/>
                <w:sz w:val="24"/>
                <w:lang w:val="en-US" w:eastAsia="en-US"/>
              </w:rPr>
            </w:pPr>
            <w:r w:rsidRPr="00272443">
              <w:rPr>
                <w:rFonts w:ascii="Arial MT" w:eastAsia="Arial MT" w:hAnsi="Arial MT" w:cs="Arial MT"/>
                <w:b/>
                <w:sz w:val="24"/>
                <w:lang w:val="en-US" w:eastAsia="en-US"/>
              </w:rPr>
              <w:t>Mengetahui,</w:t>
            </w:r>
          </w:p>
          <w:p w14:paraId="150F4CC8" w14:textId="77777777" w:rsidR="00272443" w:rsidRPr="00272443" w:rsidRDefault="00272443" w:rsidP="00272443">
            <w:pPr>
              <w:ind w:left="185" w:right="185"/>
              <w:jc w:val="center"/>
              <w:rPr>
                <w:rFonts w:ascii="Arial MT" w:eastAsia="Arial MT" w:hAnsi="Arial MT" w:cs="Arial MT"/>
                <w:b/>
                <w:sz w:val="24"/>
                <w:lang w:val="en-US" w:eastAsia="en-US"/>
              </w:rPr>
            </w:pPr>
            <w:r w:rsidRPr="00272443">
              <w:rPr>
                <w:rFonts w:ascii="Arial MT" w:eastAsia="Arial MT" w:hAnsi="Arial MT" w:cs="Arial MT"/>
                <w:b/>
                <w:sz w:val="24"/>
                <w:lang w:val="en-US" w:eastAsia="en-US"/>
              </w:rPr>
              <w:t>Kepala</w:t>
            </w:r>
            <w:r w:rsidRPr="00272443">
              <w:rPr>
                <w:rFonts w:ascii="Arial MT" w:eastAsia="Arial MT" w:hAnsi="Arial MT" w:cs="Arial MT"/>
                <w:b/>
                <w:spacing w:val="-2"/>
                <w:sz w:val="24"/>
                <w:lang w:val="en-US" w:eastAsia="en-US"/>
              </w:rPr>
              <w:t xml:space="preserve"> </w:t>
            </w:r>
            <w:r w:rsidRPr="00272443">
              <w:rPr>
                <w:rFonts w:ascii="Arial MT" w:eastAsia="Arial MT" w:hAnsi="Arial MT" w:cs="Arial MT"/>
                <w:b/>
                <w:sz w:val="24"/>
                <w:lang w:val="en-US" w:eastAsia="en-US"/>
              </w:rPr>
              <w:t>BP3MI</w:t>
            </w:r>
            <w:r w:rsidRPr="00272443">
              <w:rPr>
                <w:rFonts w:ascii="Arial MT" w:eastAsia="Arial MT" w:hAnsi="Arial MT" w:cs="Arial MT"/>
                <w:b/>
                <w:spacing w:val="-2"/>
                <w:sz w:val="24"/>
                <w:lang w:val="en-US" w:eastAsia="en-US"/>
              </w:rPr>
              <w:t xml:space="preserve"> </w:t>
            </w:r>
            <w:r w:rsidRPr="00272443">
              <w:rPr>
                <w:rFonts w:ascii="Arial MT" w:eastAsia="Arial MT" w:hAnsi="Arial MT" w:cs="Arial MT"/>
                <w:b/>
                <w:sz w:val="24"/>
                <w:lang w:val="en-US" w:eastAsia="en-US"/>
              </w:rPr>
              <w:t>/</w:t>
            </w:r>
            <w:r w:rsidRPr="00272443">
              <w:rPr>
                <w:rFonts w:ascii="Arial MT" w:eastAsia="Arial MT" w:hAnsi="Arial MT" w:cs="Arial MT"/>
                <w:b/>
                <w:spacing w:val="-4"/>
                <w:sz w:val="24"/>
                <w:lang w:val="en-US" w:eastAsia="en-US"/>
              </w:rPr>
              <w:t xml:space="preserve"> </w:t>
            </w:r>
            <w:r w:rsidRPr="00272443">
              <w:rPr>
                <w:rFonts w:ascii="Arial MT" w:eastAsia="Arial MT" w:hAnsi="Arial MT" w:cs="Arial MT"/>
                <w:b/>
                <w:sz w:val="24"/>
                <w:lang w:val="en-US" w:eastAsia="en-US"/>
              </w:rPr>
              <w:t>Koordinator</w:t>
            </w:r>
            <w:r w:rsidRPr="00272443">
              <w:rPr>
                <w:rFonts w:ascii="Arial MT" w:eastAsia="Arial MT" w:hAnsi="Arial MT" w:cs="Arial MT"/>
                <w:b/>
                <w:spacing w:val="-5"/>
                <w:sz w:val="24"/>
                <w:lang w:val="en-US" w:eastAsia="en-US"/>
              </w:rPr>
              <w:t xml:space="preserve"> </w:t>
            </w:r>
            <w:r w:rsidRPr="00272443">
              <w:rPr>
                <w:rFonts w:ascii="Arial MT" w:eastAsia="Arial MT" w:hAnsi="Arial MT" w:cs="Arial MT"/>
                <w:b/>
                <w:sz w:val="24"/>
                <w:lang w:val="en-US" w:eastAsia="en-US"/>
              </w:rPr>
              <w:t>P4MI</w:t>
            </w:r>
          </w:p>
          <w:p w14:paraId="070160F0" w14:textId="77777777" w:rsidR="00272443" w:rsidRPr="00272443" w:rsidRDefault="00272443" w:rsidP="00272443">
            <w:pPr>
              <w:ind w:left="185" w:right="183"/>
              <w:jc w:val="center"/>
              <w:rPr>
                <w:rFonts w:ascii="Arial MT" w:eastAsia="Arial MT" w:hAnsi="Arial MT" w:cs="Arial MT"/>
                <w:sz w:val="24"/>
                <w:lang w:val="en-US" w:eastAsia="en-US"/>
              </w:rPr>
            </w:pPr>
            <w:r w:rsidRPr="00272443">
              <w:rPr>
                <w:rFonts w:ascii="Arial MT" w:eastAsia="Arial MT" w:hAnsi="Arial MT" w:cs="Arial MT"/>
                <w:sz w:val="24"/>
                <w:lang w:val="en-US" w:eastAsia="en-US"/>
              </w:rPr>
              <w:t>.</w:t>
            </w:r>
            <w:r w:rsidRPr="00272443">
              <w:rPr>
                <w:rFonts w:ascii="Arial MT" w:eastAsia="Arial MT" w:hAnsi="Arial MT" w:cs="Arial MT"/>
                <w:b/>
                <w:sz w:val="24"/>
                <w:lang w:val="en-US" w:eastAsia="en-US"/>
              </w:rPr>
              <w:t>.............................................</w:t>
            </w:r>
          </w:p>
        </w:tc>
      </w:tr>
      <w:tr w:rsidR="00272443" w:rsidRPr="00272443" w14:paraId="493FE761" w14:textId="77777777" w:rsidTr="00272443">
        <w:trPr>
          <w:trHeight w:val="898"/>
        </w:trPr>
        <w:tc>
          <w:tcPr>
            <w:tcW w:w="4519" w:type="dxa"/>
          </w:tcPr>
          <w:p w14:paraId="58803361" w14:textId="77777777" w:rsidR="00272443" w:rsidRPr="00272443" w:rsidRDefault="00272443" w:rsidP="00272443">
            <w:pPr>
              <w:spacing w:before="134"/>
              <w:ind w:left="1572" w:right="1542" w:firstLine="1"/>
              <w:rPr>
                <w:rFonts w:ascii="Arial MT" w:eastAsia="Arial MT" w:hAnsi="Arial MT" w:cs="Arial MT"/>
                <w:sz w:val="24"/>
                <w:lang w:val="en-US" w:eastAsia="en-US"/>
              </w:rPr>
            </w:pPr>
            <w:r w:rsidRPr="00272443">
              <w:rPr>
                <w:rFonts w:ascii="Arial MT" w:eastAsia="Arial MT" w:hAnsi="Arial MT" w:cs="Arial MT"/>
                <w:sz w:val="24"/>
                <w:lang w:val="en-US" w:eastAsia="en-US"/>
              </w:rPr>
              <w:t xml:space="preserve">  </w:t>
            </w:r>
          </w:p>
        </w:tc>
      </w:tr>
      <w:tr w:rsidR="00272443" w:rsidRPr="00272443" w14:paraId="1CA4F0E4" w14:textId="77777777" w:rsidTr="00272443">
        <w:trPr>
          <w:trHeight w:val="513"/>
        </w:trPr>
        <w:tc>
          <w:tcPr>
            <w:tcW w:w="4519" w:type="dxa"/>
          </w:tcPr>
          <w:p w14:paraId="339C5798" w14:textId="77777777" w:rsidR="00272443" w:rsidRPr="00272443" w:rsidRDefault="00272443" w:rsidP="00272443">
            <w:pPr>
              <w:spacing w:before="7"/>
              <w:rPr>
                <w:rFonts w:ascii="Arial MT" w:eastAsia="Arial MT" w:hAnsi="Arial MT" w:cs="Arial MT"/>
                <w:sz w:val="23"/>
                <w:lang w:val="en-US" w:eastAsia="en-US"/>
              </w:rPr>
            </w:pPr>
          </w:p>
          <w:p w14:paraId="0FD93684" w14:textId="77777777" w:rsidR="00272443" w:rsidRPr="00272443" w:rsidRDefault="00272443" w:rsidP="00272443">
            <w:pPr>
              <w:spacing w:line="260" w:lineRule="exact"/>
              <w:ind w:left="185" w:right="157"/>
              <w:jc w:val="center"/>
              <w:rPr>
                <w:rFonts w:eastAsia="Arial MT" w:hAnsi="Arial MT" w:cs="Arial MT"/>
                <w:b/>
                <w:sz w:val="24"/>
                <w:u w:val="thick"/>
                <w:lang w:val="en-US" w:eastAsia="en-US"/>
              </w:rPr>
            </w:pPr>
          </w:p>
          <w:p w14:paraId="1B0D26B2" w14:textId="77777777" w:rsidR="00272443" w:rsidRPr="00272443" w:rsidRDefault="00272443" w:rsidP="00272443">
            <w:pPr>
              <w:spacing w:line="260" w:lineRule="exact"/>
              <w:ind w:left="185" w:right="157"/>
              <w:jc w:val="center"/>
              <w:rPr>
                <w:rFonts w:eastAsia="Arial MT" w:hAnsi="Arial MT" w:cs="Arial MT"/>
                <w:b/>
                <w:sz w:val="24"/>
                <w:u w:val="thick"/>
                <w:lang w:val="en-US" w:eastAsia="en-US"/>
              </w:rPr>
            </w:pPr>
          </w:p>
          <w:p w14:paraId="62922BBE" w14:textId="77777777" w:rsidR="00272443" w:rsidRPr="00272443" w:rsidRDefault="00272443" w:rsidP="00272443">
            <w:pPr>
              <w:spacing w:line="260" w:lineRule="exact"/>
              <w:ind w:left="185" w:right="157"/>
              <w:jc w:val="center"/>
              <w:rPr>
                <w:rFonts w:eastAsia="Arial MT" w:hAnsi="Arial MT" w:cs="Arial MT"/>
                <w:b/>
                <w:sz w:val="24"/>
                <w:u w:val="thick"/>
                <w:lang w:val="en-US" w:eastAsia="en-US"/>
              </w:rPr>
            </w:pPr>
          </w:p>
        </w:tc>
      </w:tr>
      <w:tr w:rsidR="00272443" w:rsidRPr="00272443" w14:paraId="45363BD1" w14:textId="77777777" w:rsidTr="00272443">
        <w:trPr>
          <w:trHeight w:val="253"/>
        </w:trPr>
        <w:tc>
          <w:tcPr>
            <w:tcW w:w="4519" w:type="dxa"/>
          </w:tcPr>
          <w:p w14:paraId="7EBA1EA2" w14:textId="77777777" w:rsidR="00272443" w:rsidRPr="00272443" w:rsidRDefault="00272443" w:rsidP="00272443">
            <w:pPr>
              <w:spacing w:line="252" w:lineRule="exact"/>
              <w:ind w:left="185" w:right="160"/>
              <w:jc w:val="center"/>
              <w:rPr>
                <w:rFonts w:ascii="Arial MT" w:eastAsia="Arial MT" w:hAnsi="Arial MT" w:cs="Arial MT"/>
                <w:b/>
                <w:sz w:val="24"/>
                <w:lang w:val="en-US" w:eastAsia="en-US"/>
              </w:rPr>
            </w:pPr>
            <w:r w:rsidRPr="00272443">
              <w:rPr>
                <w:rFonts w:ascii="Arial MT" w:eastAsia="Arial MT" w:hAnsi="Arial MT" w:cs="Arial MT"/>
                <w:b/>
                <w:sz w:val="24"/>
                <w:lang w:val="en-US" w:eastAsia="en-US"/>
              </w:rPr>
              <w:t>NIP.</w:t>
            </w:r>
            <w:r w:rsidRPr="00272443">
              <w:rPr>
                <w:rFonts w:ascii="Arial MT" w:eastAsia="Arial MT" w:hAnsi="Arial MT" w:cs="Arial MT"/>
                <w:b/>
                <w:spacing w:val="-7"/>
                <w:sz w:val="24"/>
                <w:lang w:val="en-US" w:eastAsia="en-US"/>
              </w:rPr>
              <w:t xml:space="preserve"> </w:t>
            </w:r>
            <w:r w:rsidRPr="00272443">
              <w:rPr>
                <w:rFonts w:ascii="Arial MT" w:eastAsia="Arial MT" w:hAnsi="Arial MT" w:cs="Arial MT"/>
                <w:b/>
                <w:sz w:val="24"/>
                <w:lang w:val="en-US" w:eastAsia="en-US"/>
              </w:rPr>
              <w:t>........................................</w:t>
            </w:r>
          </w:p>
        </w:tc>
      </w:tr>
    </w:tbl>
    <w:p w14:paraId="4CA18A48" w14:textId="77777777" w:rsidR="00004C57" w:rsidRPr="00FF73D1" w:rsidRDefault="00004C57">
      <w:pPr>
        <w:pStyle w:val="BodyText"/>
        <w:ind w:left="0"/>
        <w:rPr>
          <w:sz w:val="20"/>
          <w:lang w:val="en-US"/>
        </w:rPr>
      </w:pPr>
    </w:p>
    <w:p w14:paraId="6C42BF53" w14:textId="77777777" w:rsidR="00004C57" w:rsidRDefault="00004C57">
      <w:pPr>
        <w:pStyle w:val="BodyText"/>
        <w:ind w:left="0"/>
        <w:rPr>
          <w:sz w:val="27"/>
        </w:rPr>
      </w:pPr>
    </w:p>
    <w:p w14:paraId="57B2C4D1" w14:textId="77777777" w:rsidR="00004C57" w:rsidRDefault="00004C57"/>
    <w:sectPr w:rsidR="00004C57" w:rsidSect="00002553">
      <w:pgSz w:w="11910" w:h="16840"/>
      <w:pgMar w:top="1037" w:right="763" w:bottom="965" w:left="864"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EFF2F" w14:textId="77777777" w:rsidR="00331600" w:rsidRDefault="00331600">
      <w:r>
        <w:separator/>
      </w:r>
    </w:p>
  </w:endnote>
  <w:endnote w:type="continuationSeparator" w:id="0">
    <w:p w14:paraId="65F02AE4" w14:textId="77777777" w:rsidR="00331600" w:rsidRDefault="00331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DFKai-SB">
    <w:altName w:val="Microsoft YaHei"/>
    <w:charset w:val="88"/>
    <w:family w:val="script"/>
    <w:pitch w:val="fixed"/>
    <w:sig w:usb0="00000003" w:usb1="080E0000"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Arial MT">
    <w:altName w:val="Arial"/>
    <w:charset w:val="01"/>
    <w:family w:val="swiss"/>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7E037" w14:textId="77777777" w:rsidR="00004C57" w:rsidRDefault="00F91804">
    <w:pPr>
      <w:pStyle w:val="BodyText"/>
      <w:spacing w:line="14" w:lineRule="auto"/>
      <w:ind w:left="0"/>
      <w:rPr>
        <w:sz w:val="20"/>
      </w:rPr>
    </w:pPr>
    <w:r>
      <w:rPr>
        <w:noProof/>
        <w:lang w:val="en-US" w:eastAsia="zh-CN"/>
      </w:rPr>
      <mc:AlternateContent>
        <mc:Choice Requires="wps">
          <w:drawing>
            <wp:anchor distT="0" distB="0" distL="114300" distR="114300" simplePos="0" relativeHeight="251659264" behindDoc="1" locked="0" layoutInCell="1" allowOverlap="1" wp14:anchorId="0CCEE2B0" wp14:editId="77DB277E">
              <wp:simplePos x="0" y="0"/>
              <wp:positionH relativeFrom="page">
                <wp:posOffset>3660775</wp:posOffset>
              </wp:positionH>
              <wp:positionV relativeFrom="page">
                <wp:posOffset>10067925</wp:posOffset>
              </wp:positionV>
              <wp:extent cx="236855" cy="165735"/>
              <wp:effectExtent l="0" t="0" r="0" b="0"/>
              <wp:wrapNone/>
              <wp:docPr id="8" name="Text Box 1"/>
              <wp:cNvGraphicFramePr/>
              <a:graphic xmlns:a="http://schemas.openxmlformats.org/drawingml/2006/main">
                <a:graphicData uri="http://schemas.microsoft.com/office/word/2010/wordprocessingShape">
                  <wps:wsp>
                    <wps:cNvSpPr txBox="1"/>
                    <wps:spPr>
                      <a:xfrm>
                        <a:off x="0" y="0"/>
                        <a:ext cx="236855" cy="165735"/>
                      </a:xfrm>
                      <a:prstGeom prst="rect">
                        <a:avLst/>
                      </a:prstGeom>
                      <a:noFill/>
                      <a:ln>
                        <a:noFill/>
                      </a:ln>
                    </wps:spPr>
                    <wps:txbx>
                      <w:txbxContent>
                        <w:p w14:paraId="32DF9F65" w14:textId="77777777" w:rsidR="00004C57" w:rsidRDefault="00F91804">
                          <w:pPr>
                            <w:spacing w:before="10"/>
                            <w:ind w:left="20"/>
                            <w:rPr>
                              <w:rFonts w:ascii="Times New Roman"/>
                              <w:sz w:val="20"/>
                            </w:rPr>
                          </w:pPr>
                          <w:r>
                            <w:rPr>
                              <w:rFonts w:ascii="Times New Roman"/>
                              <w:sz w:val="20"/>
                            </w:rPr>
                            <w:t xml:space="preserve">- </w:t>
                          </w:r>
                          <w:r>
                            <w:fldChar w:fldCharType="begin"/>
                          </w:r>
                          <w:r>
                            <w:rPr>
                              <w:rFonts w:ascii="Times New Roman"/>
                              <w:sz w:val="20"/>
                            </w:rPr>
                            <w:instrText xml:space="preserve"> PAGE </w:instrText>
                          </w:r>
                          <w:r>
                            <w:fldChar w:fldCharType="separate"/>
                          </w:r>
                          <w:r w:rsidR="00893675">
                            <w:rPr>
                              <w:rFonts w:ascii="Times New Roman"/>
                              <w:noProof/>
                              <w:sz w:val="20"/>
                            </w:rPr>
                            <w:t>4</w:t>
                          </w:r>
                          <w:r>
                            <w:fldChar w:fldCharType="end"/>
                          </w:r>
                          <w:r>
                            <w:rPr>
                              <w:rFonts w:ascii="Times New Roman"/>
                              <w:sz w:val="20"/>
                            </w:rPr>
                            <w:t xml:space="preserve"> -</w:t>
                          </w:r>
                        </w:p>
                      </w:txbxContent>
                    </wps:txbx>
                    <wps:bodyPr lIns="0" tIns="0" rIns="0" bIns="0" upright="1"/>
                  </wps:wsp>
                </a:graphicData>
              </a:graphic>
            </wp:anchor>
          </w:drawing>
        </mc:Choice>
        <mc:Fallback>
          <w:pict>
            <v:shapetype w14:anchorId="0CCEE2B0" id="_x0000_t202" coordsize="21600,21600" o:spt="202" path="m,l,21600r21600,l21600,xe">
              <v:stroke joinstyle="miter"/>
              <v:path gradientshapeok="t" o:connecttype="rect"/>
            </v:shapetype>
            <v:shape id="Text Box 1" o:spid="_x0000_s1039" type="#_x0000_t202" style="position:absolute;margin-left:288.25pt;margin-top:792.75pt;width:18.65pt;height:13.0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" filled="f" stroked="f">
              <v:textbox inset="0,0,0,0">
                <w:txbxContent>
                  <w:p w14:paraId="32DF9F65" w14:textId="77777777" w:rsidR="00004C57" w:rsidRDefault="00F91804">
                    <w:pPr>
                      <w:spacing w:before="10"/>
                      <w:ind w:left="20"/>
                      <w:rPr>
                        <w:rFonts w:ascii="Times New Roman"/>
                        <w:sz w:val="20"/>
                      </w:rPr>
                    </w:pPr>
                    <w:r>
                      <w:rPr>
                        <w:rFonts w:ascii="Times New Roman"/>
                        <w:sz w:val="20"/>
                      </w:rPr>
                      <w:t xml:space="preserve">- </w:t>
                    </w:r>
                    <w:r>
                      <w:fldChar w:fldCharType="begin"/>
                    </w:r>
                    <w:r>
                      <w:rPr>
                        <w:rFonts w:ascii="Times New Roman"/>
                        <w:sz w:val="20"/>
                      </w:rPr>
                      <w:instrText xml:space="preserve"> PAGE </w:instrText>
                    </w:r>
                    <w:r>
                      <w:fldChar w:fldCharType="separate"/>
                    </w:r>
                    <w:r w:rsidR="00893675">
                      <w:rPr>
                        <w:rFonts w:ascii="Times New Roman"/>
                        <w:noProof/>
                        <w:sz w:val="20"/>
                      </w:rPr>
                      <w:t>4</w:t>
                    </w:r>
                    <w:r>
                      <w:fldChar w:fldCharType="end"/>
                    </w:r>
                    <w:r>
                      <w:rPr>
                        <w:rFonts w:ascii="Times New Roman"/>
                        <w:sz w:val="2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CF4BA" w14:textId="77777777" w:rsidR="00331600" w:rsidRDefault="00331600">
      <w:r>
        <w:separator/>
      </w:r>
    </w:p>
  </w:footnote>
  <w:footnote w:type="continuationSeparator" w:id="0">
    <w:p w14:paraId="3D89272B" w14:textId="77777777" w:rsidR="00331600" w:rsidRDefault="003316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7"/>
      <w:numFmt w:val="decimal"/>
      <w:lvlText w:val="%1."/>
      <w:lvlJc w:val="left"/>
      <w:pPr>
        <w:ind w:left="353" w:hanging="241"/>
      </w:pPr>
      <w:rPr>
        <w:rFonts w:ascii="Arial" w:eastAsia="Arial" w:hAnsi="Arial" w:cs="Arial" w:hint="default"/>
        <w:spacing w:val="0"/>
        <w:w w:val="100"/>
        <w:sz w:val="24"/>
        <w:szCs w:val="24"/>
        <w:lang w:val="id" w:eastAsia="id" w:bidi="id"/>
      </w:rPr>
    </w:lvl>
    <w:lvl w:ilvl="1">
      <w:numFmt w:val="bullet"/>
      <w:lvlText w:val="•"/>
      <w:lvlJc w:val="left"/>
      <w:pPr>
        <w:ind w:left="1336" w:hanging="241"/>
      </w:pPr>
      <w:rPr>
        <w:rFonts w:hint="default"/>
        <w:lang w:val="id" w:eastAsia="id" w:bidi="id"/>
      </w:rPr>
    </w:lvl>
    <w:lvl w:ilvl="2">
      <w:numFmt w:val="bullet"/>
      <w:lvlText w:val="•"/>
      <w:lvlJc w:val="left"/>
      <w:pPr>
        <w:ind w:left="2313" w:hanging="241"/>
      </w:pPr>
      <w:rPr>
        <w:rFonts w:hint="default"/>
        <w:lang w:val="id" w:eastAsia="id" w:bidi="id"/>
      </w:rPr>
    </w:lvl>
    <w:lvl w:ilvl="3">
      <w:numFmt w:val="bullet"/>
      <w:lvlText w:val="•"/>
      <w:lvlJc w:val="left"/>
      <w:pPr>
        <w:ind w:left="3289" w:hanging="241"/>
      </w:pPr>
      <w:rPr>
        <w:rFonts w:hint="default"/>
        <w:lang w:val="id" w:eastAsia="id" w:bidi="id"/>
      </w:rPr>
    </w:lvl>
    <w:lvl w:ilvl="4">
      <w:numFmt w:val="bullet"/>
      <w:lvlText w:val="•"/>
      <w:lvlJc w:val="left"/>
      <w:pPr>
        <w:ind w:left="4266" w:hanging="241"/>
      </w:pPr>
      <w:rPr>
        <w:rFonts w:hint="default"/>
        <w:lang w:val="id" w:eastAsia="id" w:bidi="id"/>
      </w:rPr>
    </w:lvl>
    <w:lvl w:ilvl="5">
      <w:numFmt w:val="bullet"/>
      <w:lvlText w:val="•"/>
      <w:lvlJc w:val="left"/>
      <w:pPr>
        <w:ind w:left="5243" w:hanging="241"/>
      </w:pPr>
      <w:rPr>
        <w:rFonts w:hint="default"/>
        <w:lang w:val="id" w:eastAsia="id" w:bidi="id"/>
      </w:rPr>
    </w:lvl>
    <w:lvl w:ilvl="6">
      <w:numFmt w:val="bullet"/>
      <w:lvlText w:val="•"/>
      <w:lvlJc w:val="left"/>
      <w:pPr>
        <w:ind w:left="6219" w:hanging="241"/>
      </w:pPr>
      <w:rPr>
        <w:rFonts w:hint="default"/>
        <w:lang w:val="id" w:eastAsia="id" w:bidi="id"/>
      </w:rPr>
    </w:lvl>
    <w:lvl w:ilvl="7">
      <w:numFmt w:val="bullet"/>
      <w:lvlText w:val="•"/>
      <w:lvlJc w:val="left"/>
      <w:pPr>
        <w:ind w:left="7196" w:hanging="241"/>
      </w:pPr>
      <w:rPr>
        <w:rFonts w:hint="default"/>
        <w:lang w:val="id" w:eastAsia="id" w:bidi="id"/>
      </w:rPr>
    </w:lvl>
    <w:lvl w:ilvl="8">
      <w:numFmt w:val="bullet"/>
      <w:lvlText w:val="•"/>
      <w:lvlJc w:val="left"/>
      <w:pPr>
        <w:ind w:left="8173" w:hanging="241"/>
      </w:pPr>
      <w:rPr>
        <w:rFonts w:hint="default"/>
        <w:lang w:val="id" w:eastAsia="id" w:bidi="id"/>
      </w:rPr>
    </w:lvl>
  </w:abstractNum>
  <w:abstractNum w:abstractNumId="1" w15:restartNumberingAfterBreak="0">
    <w:nsid w:val="B5E306ED"/>
    <w:multiLevelType w:val="multilevel"/>
    <w:tmpl w:val="B5E306ED"/>
    <w:lvl w:ilvl="0">
      <w:start w:val="2"/>
      <w:numFmt w:val="decimal"/>
      <w:lvlText w:val="%1."/>
      <w:lvlJc w:val="left"/>
      <w:pPr>
        <w:ind w:left="353" w:hanging="302"/>
      </w:pPr>
      <w:rPr>
        <w:rFonts w:ascii="Arial" w:eastAsia="Arial" w:hAnsi="Arial" w:cs="Arial" w:hint="default"/>
        <w:spacing w:val="-33"/>
        <w:w w:val="100"/>
        <w:sz w:val="24"/>
        <w:szCs w:val="24"/>
        <w:lang w:val="id" w:eastAsia="id" w:bidi="id"/>
      </w:rPr>
    </w:lvl>
    <w:lvl w:ilvl="1">
      <w:numFmt w:val="bullet"/>
      <w:lvlText w:val="•"/>
      <w:lvlJc w:val="left"/>
      <w:pPr>
        <w:ind w:left="1336" w:hanging="302"/>
      </w:pPr>
      <w:rPr>
        <w:rFonts w:hint="default"/>
        <w:lang w:val="id" w:eastAsia="id" w:bidi="id"/>
      </w:rPr>
    </w:lvl>
    <w:lvl w:ilvl="2">
      <w:numFmt w:val="bullet"/>
      <w:lvlText w:val="•"/>
      <w:lvlJc w:val="left"/>
      <w:pPr>
        <w:ind w:left="2313" w:hanging="302"/>
      </w:pPr>
      <w:rPr>
        <w:rFonts w:hint="default"/>
        <w:lang w:val="id" w:eastAsia="id" w:bidi="id"/>
      </w:rPr>
    </w:lvl>
    <w:lvl w:ilvl="3">
      <w:numFmt w:val="bullet"/>
      <w:lvlText w:val="•"/>
      <w:lvlJc w:val="left"/>
      <w:pPr>
        <w:ind w:left="3289" w:hanging="302"/>
      </w:pPr>
      <w:rPr>
        <w:rFonts w:hint="default"/>
        <w:lang w:val="id" w:eastAsia="id" w:bidi="id"/>
      </w:rPr>
    </w:lvl>
    <w:lvl w:ilvl="4">
      <w:numFmt w:val="bullet"/>
      <w:lvlText w:val="•"/>
      <w:lvlJc w:val="left"/>
      <w:pPr>
        <w:ind w:left="4266" w:hanging="302"/>
      </w:pPr>
      <w:rPr>
        <w:rFonts w:hint="default"/>
        <w:lang w:val="id" w:eastAsia="id" w:bidi="id"/>
      </w:rPr>
    </w:lvl>
    <w:lvl w:ilvl="5">
      <w:numFmt w:val="bullet"/>
      <w:lvlText w:val="•"/>
      <w:lvlJc w:val="left"/>
      <w:pPr>
        <w:ind w:left="5243" w:hanging="302"/>
      </w:pPr>
      <w:rPr>
        <w:rFonts w:hint="default"/>
        <w:lang w:val="id" w:eastAsia="id" w:bidi="id"/>
      </w:rPr>
    </w:lvl>
    <w:lvl w:ilvl="6">
      <w:numFmt w:val="bullet"/>
      <w:lvlText w:val="•"/>
      <w:lvlJc w:val="left"/>
      <w:pPr>
        <w:ind w:left="6219" w:hanging="302"/>
      </w:pPr>
      <w:rPr>
        <w:rFonts w:hint="default"/>
        <w:lang w:val="id" w:eastAsia="id" w:bidi="id"/>
      </w:rPr>
    </w:lvl>
    <w:lvl w:ilvl="7">
      <w:numFmt w:val="bullet"/>
      <w:lvlText w:val="•"/>
      <w:lvlJc w:val="left"/>
      <w:pPr>
        <w:ind w:left="7196" w:hanging="302"/>
      </w:pPr>
      <w:rPr>
        <w:rFonts w:hint="default"/>
        <w:lang w:val="id" w:eastAsia="id" w:bidi="id"/>
      </w:rPr>
    </w:lvl>
    <w:lvl w:ilvl="8">
      <w:numFmt w:val="bullet"/>
      <w:lvlText w:val="•"/>
      <w:lvlJc w:val="left"/>
      <w:pPr>
        <w:ind w:left="8173" w:hanging="302"/>
      </w:pPr>
      <w:rPr>
        <w:rFonts w:hint="default"/>
        <w:lang w:val="id" w:eastAsia="id" w:bidi="id"/>
      </w:rPr>
    </w:lvl>
  </w:abstractNum>
  <w:abstractNum w:abstractNumId="2" w15:restartNumberingAfterBreak="0">
    <w:nsid w:val="BF205925"/>
    <w:multiLevelType w:val="multilevel"/>
    <w:tmpl w:val="BF205925"/>
    <w:lvl w:ilvl="0">
      <w:start w:val="1"/>
      <w:numFmt w:val="decimal"/>
      <w:lvlText w:val="%1."/>
      <w:lvlJc w:val="left"/>
      <w:pPr>
        <w:ind w:left="353" w:hanging="295"/>
      </w:pPr>
      <w:rPr>
        <w:rFonts w:ascii="Arial" w:eastAsia="Arial" w:hAnsi="Arial" w:cs="Arial" w:hint="default"/>
        <w:w w:val="100"/>
        <w:sz w:val="24"/>
        <w:szCs w:val="24"/>
        <w:lang w:val="id" w:eastAsia="id" w:bidi="id"/>
      </w:rPr>
    </w:lvl>
    <w:lvl w:ilvl="1">
      <w:numFmt w:val="bullet"/>
      <w:lvlText w:val="•"/>
      <w:lvlJc w:val="left"/>
      <w:pPr>
        <w:ind w:left="1336" w:hanging="295"/>
      </w:pPr>
      <w:rPr>
        <w:rFonts w:hint="default"/>
        <w:lang w:val="id" w:eastAsia="id" w:bidi="id"/>
      </w:rPr>
    </w:lvl>
    <w:lvl w:ilvl="2">
      <w:numFmt w:val="bullet"/>
      <w:lvlText w:val="•"/>
      <w:lvlJc w:val="left"/>
      <w:pPr>
        <w:ind w:left="2313" w:hanging="295"/>
      </w:pPr>
      <w:rPr>
        <w:rFonts w:hint="default"/>
        <w:lang w:val="id" w:eastAsia="id" w:bidi="id"/>
      </w:rPr>
    </w:lvl>
    <w:lvl w:ilvl="3">
      <w:numFmt w:val="bullet"/>
      <w:lvlText w:val="•"/>
      <w:lvlJc w:val="left"/>
      <w:pPr>
        <w:ind w:left="3289" w:hanging="295"/>
      </w:pPr>
      <w:rPr>
        <w:rFonts w:hint="default"/>
        <w:lang w:val="id" w:eastAsia="id" w:bidi="id"/>
      </w:rPr>
    </w:lvl>
    <w:lvl w:ilvl="4">
      <w:numFmt w:val="bullet"/>
      <w:lvlText w:val="•"/>
      <w:lvlJc w:val="left"/>
      <w:pPr>
        <w:ind w:left="4266" w:hanging="295"/>
      </w:pPr>
      <w:rPr>
        <w:rFonts w:hint="default"/>
        <w:lang w:val="id" w:eastAsia="id" w:bidi="id"/>
      </w:rPr>
    </w:lvl>
    <w:lvl w:ilvl="5">
      <w:numFmt w:val="bullet"/>
      <w:lvlText w:val="•"/>
      <w:lvlJc w:val="left"/>
      <w:pPr>
        <w:ind w:left="5243" w:hanging="295"/>
      </w:pPr>
      <w:rPr>
        <w:rFonts w:hint="default"/>
        <w:lang w:val="id" w:eastAsia="id" w:bidi="id"/>
      </w:rPr>
    </w:lvl>
    <w:lvl w:ilvl="6">
      <w:numFmt w:val="bullet"/>
      <w:lvlText w:val="•"/>
      <w:lvlJc w:val="left"/>
      <w:pPr>
        <w:ind w:left="6219" w:hanging="295"/>
      </w:pPr>
      <w:rPr>
        <w:rFonts w:hint="default"/>
        <w:lang w:val="id" w:eastAsia="id" w:bidi="id"/>
      </w:rPr>
    </w:lvl>
    <w:lvl w:ilvl="7">
      <w:numFmt w:val="bullet"/>
      <w:lvlText w:val="•"/>
      <w:lvlJc w:val="left"/>
      <w:pPr>
        <w:ind w:left="7196" w:hanging="295"/>
      </w:pPr>
      <w:rPr>
        <w:rFonts w:hint="default"/>
        <w:lang w:val="id" w:eastAsia="id" w:bidi="id"/>
      </w:rPr>
    </w:lvl>
    <w:lvl w:ilvl="8">
      <w:numFmt w:val="bullet"/>
      <w:lvlText w:val="•"/>
      <w:lvlJc w:val="left"/>
      <w:pPr>
        <w:ind w:left="8173" w:hanging="295"/>
      </w:pPr>
      <w:rPr>
        <w:rFonts w:hint="default"/>
        <w:lang w:val="id" w:eastAsia="id" w:bidi="id"/>
      </w:rPr>
    </w:lvl>
  </w:abstractNum>
  <w:abstractNum w:abstractNumId="3" w15:restartNumberingAfterBreak="0">
    <w:nsid w:val="CF092B84"/>
    <w:multiLevelType w:val="multilevel"/>
    <w:tmpl w:val="CF092B84"/>
    <w:lvl w:ilvl="0">
      <w:start w:val="4"/>
      <w:numFmt w:val="upperRoman"/>
      <w:lvlText w:val="%1"/>
      <w:lvlJc w:val="left"/>
      <w:pPr>
        <w:ind w:left="473" w:hanging="344"/>
      </w:pPr>
      <w:rPr>
        <w:rFonts w:ascii="Arial" w:eastAsia="Arial" w:hAnsi="Arial" w:cs="Arial" w:hint="default"/>
        <w:b/>
        <w:bCs/>
        <w:spacing w:val="-60"/>
        <w:w w:val="100"/>
        <w:sz w:val="24"/>
        <w:szCs w:val="24"/>
        <w:lang w:val="id" w:eastAsia="id" w:bidi="id"/>
      </w:rPr>
    </w:lvl>
    <w:lvl w:ilvl="1">
      <w:start w:val="2"/>
      <w:numFmt w:val="decimal"/>
      <w:lvlText w:val="(%2)"/>
      <w:lvlJc w:val="left"/>
      <w:pPr>
        <w:ind w:left="986" w:hanging="394"/>
      </w:pPr>
      <w:rPr>
        <w:rFonts w:ascii="Arial" w:eastAsia="Arial" w:hAnsi="Arial" w:cs="Arial" w:hint="default"/>
        <w:spacing w:val="-60"/>
        <w:w w:val="100"/>
        <w:sz w:val="24"/>
        <w:szCs w:val="24"/>
        <w:lang w:val="id" w:eastAsia="id" w:bidi="id"/>
      </w:rPr>
    </w:lvl>
    <w:lvl w:ilvl="2">
      <w:start w:val="1"/>
      <w:numFmt w:val="decimal"/>
      <w:lvlText w:val="%3."/>
      <w:lvlJc w:val="left"/>
      <w:pPr>
        <w:ind w:left="953" w:hanging="269"/>
      </w:pPr>
      <w:rPr>
        <w:rFonts w:ascii="Arial" w:eastAsia="Arial" w:hAnsi="Arial" w:cs="Arial" w:hint="default"/>
        <w:spacing w:val="-60"/>
        <w:w w:val="100"/>
        <w:sz w:val="24"/>
        <w:szCs w:val="24"/>
        <w:lang w:val="id" w:eastAsia="id" w:bidi="id"/>
      </w:rPr>
    </w:lvl>
    <w:lvl w:ilvl="3">
      <w:numFmt w:val="bullet"/>
      <w:lvlText w:val="•"/>
      <w:lvlJc w:val="left"/>
      <w:pPr>
        <w:ind w:left="2123" w:hanging="269"/>
      </w:pPr>
      <w:rPr>
        <w:rFonts w:hint="default"/>
        <w:lang w:val="id" w:eastAsia="id" w:bidi="id"/>
      </w:rPr>
    </w:lvl>
    <w:lvl w:ilvl="4">
      <w:numFmt w:val="bullet"/>
      <w:lvlText w:val="•"/>
      <w:lvlJc w:val="left"/>
      <w:pPr>
        <w:ind w:left="3266" w:hanging="269"/>
      </w:pPr>
      <w:rPr>
        <w:rFonts w:hint="default"/>
        <w:lang w:val="id" w:eastAsia="id" w:bidi="id"/>
      </w:rPr>
    </w:lvl>
    <w:lvl w:ilvl="5">
      <w:numFmt w:val="bullet"/>
      <w:lvlText w:val="•"/>
      <w:lvlJc w:val="left"/>
      <w:pPr>
        <w:ind w:left="4409" w:hanging="269"/>
      </w:pPr>
      <w:rPr>
        <w:rFonts w:hint="default"/>
        <w:lang w:val="id" w:eastAsia="id" w:bidi="id"/>
      </w:rPr>
    </w:lvl>
    <w:lvl w:ilvl="6">
      <w:numFmt w:val="bullet"/>
      <w:lvlText w:val="•"/>
      <w:lvlJc w:val="left"/>
      <w:pPr>
        <w:ind w:left="5553" w:hanging="269"/>
      </w:pPr>
      <w:rPr>
        <w:rFonts w:hint="default"/>
        <w:lang w:val="id" w:eastAsia="id" w:bidi="id"/>
      </w:rPr>
    </w:lvl>
    <w:lvl w:ilvl="7">
      <w:numFmt w:val="bullet"/>
      <w:lvlText w:val="•"/>
      <w:lvlJc w:val="left"/>
      <w:pPr>
        <w:ind w:left="6696" w:hanging="269"/>
      </w:pPr>
      <w:rPr>
        <w:rFonts w:hint="default"/>
        <w:lang w:val="id" w:eastAsia="id" w:bidi="id"/>
      </w:rPr>
    </w:lvl>
    <w:lvl w:ilvl="8">
      <w:numFmt w:val="bullet"/>
      <w:lvlText w:val="•"/>
      <w:lvlJc w:val="left"/>
      <w:pPr>
        <w:ind w:left="7839" w:hanging="269"/>
      </w:pPr>
      <w:rPr>
        <w:rFonts w:hint="default"/>
        <w:lang w:val="id" w:eastAsia="id" w:bidi="id"/>
      </w:rPr>
    </w:lvl>
  </w:abstractNum>
  <w:abstractNum w:abstractNumId="4" w15:restartNumberingAfterBreak="0">
    <w:nsid w:val="0053208E"/>
    <w:multiLevelType w:val="multilevel"/>
    <w:tmpl w:val="0053208E"/>
    <w:lvl w:ilvl="0">
      <w:start w:val="1"/>
      <w:numFmt w:val="upperRoman"/>
      <w:lvlText w:val="%1."/>
      <w:lvlJc w:val="left"/>
      <w:pPr>
        <w:ind w:left="553" w:hanging="441"/>
        <w:jc w:val="right"/>
      </w:pPr>
      <w:rPr>
        <w:rFonts w:ascii="Arial" w:eastAsia="Arial" w:hAnsi="Arial" w:cs="Arial" w:hint="default"/>
        <w:spacing w:val="-4"/>
        <w:w w:val="100"/>
        <w:sz w:val="24"/>
        <w:szCs w:val="24"/>
        <w:lang w:val="id" w:eastAsia="id" w:bidi="id"/>
      </w:rPr>
    </w:lvl>
    <w:lvl w:ilvl="1">
      <w:start w:val="1"/>
      <w:numFmt w:val="decimal"/>
      <w:lvlText w:val="（%2）"/>
      <w:lvlJc w:val="left"/>
      <w:pPr>
        <w:ind w:left="624" w:hanging="616"/>
      </w:pPr>
      <w:rPr>
        <w:rFonts w:ascii="SimSun" w:eastAsia="SimSun" w:hAnsi="SimSun" w:cs="SimSun" w:hint="default"/>
        <w:w w:val="100"/>
        <w:sz w:val="22"/>
        <w:szCs w:val="22"/>
        <w:lang w:val="id" w:eastAsia="id" w:bidi="id"/>
      </w:rPr>
    </w:lvl>
    <w:lvl w:ilvl="2">
      <w:numFmt w:val="bullet"/>
      <w:lvlText w:val="•"/>
      <w:lvlJc w:val="left"/>
      <w:pPr>
        <w:ind w:left="1204" w:hanging="616"/>
      </w:pPr>
      <w:rPr>
        <w:rFonts w:hint="default"/>
        <w:lang w:val="id" w:eastAsia="id" w:bidi="id"/>
      </w:rPr>
    </w:lvl>
    <w:lvl w:ilvl="3">
      <w:numFmt w:val="bullet"/>
      <w:lvlText w:val="•"/>
      <w:lvlJc w:val="left"/>
      <w:pPr>
        <w:ind w:left="1789" w:hanging="616"/>
      </w:pPr>
      <w:rPr>
        <w:rFonts w:hint="default"/>
        <w:lang w:val="id" w:eastAsia="id" w:bidi="id"/>
      </w:rPr>
    </w:lvl>
    <w:lvl w:ilvl="4">
      <w:numFmt w:val="bullet"/>
      <w:lvlText w:val="•"/>
      <w:lvlJc w:val="left"/>
      <w:pPr>
        <w:ind w:left="2374" w:hanging="616"/>
      </w:pPr>
      <w:rPr>
        <w:rFonts w:hint="default"/>
        <w:lang w:val="id" w:eastAsia="id" w:bidi="id"/>
      </w:rPr>
    </w:lvl>
    <w:lvl w:ilvl="5">
      <w:numFmt w:val="bullet"/>
      <w:lvlText w:val="•"/>
      <w:lvlJc w:val="left"/>
      <w:pPr>
        <w:ind w:left="2959" w:hanging="616"/>
      </w:pPr>
      <w:rPr>
        <w:rFonts w:hint="default"/>
        <w:lang w:val="id" w:eastAsia="id" w:bidi="id"/>
      </w:rPr>
    </w:lvl>
    <w:lvl w:ilvl="6">
      <w:numFmt w:val="bullet"/>
      <w:lvlText w:val="•"/>
      <w:lvlJc w:val="left"/>
      <w:pPr>
        <w:ind w:left="3543" w:hanging="616"/>
      </w:pPr>
      <w:rPr>
        <w:rFonts w:hint="default"/>
        <w:lang w:val="id" w:eastAsia="id" w:bidi="id"/>
      </w:rPr>
    </w:lvl>
    <w:lvl w:ilvl="7">
      <w:numFmt w:val="bullet"/>
      <w:lvlText w:val="•"/>
      <w:lvlJc w:val="left"/>
      <w:pPr>
        <w:ind w:left="4128" w:hanging="616"/>
      </w:pPr>
      <w:rPr>
        <w:rFonts w:hint="default"/>
        <w:lang w:val="id" w:eastAsia="id" w:bidi="id"/>
      </w:rPr>
    </w:lvl>
    <w:lvl w:ilvl="8">
      <w:numFmt w:val="bullet"/>
      <w:lvlText w:val="•"/>
      <w:lvlJc w:val="left"/>
      <w:pPr>
        <w:ind w:left="4713" w:hanging="616"/>
      </w:pPr>
      <w:rPr>
        <w:rFonts w:hint="default"/>
        <w:lang w:val="id" w:eastAsia="id" w:bidi="id"/>
      </w:rPr>
    </w:lvl>
  </w:abstractNum>
  <w:abstractNum w:abstractNumId="5" w15:restartNumberingAfterBreak="0">
    <w:nsid w:val="0248C179"/>
    <w:multiLevelType w:val="multilevel"/>
    <w:tmpl w:val="0248C179"/>
    <w:lvl w:ilvl="0">
      <w:start w:val="6"/>
      <w:numFmt w:val="decimal"/>
      <w:lvlText w:val="%1."/>
      <w:lvlJc w:val="left"/>
      <w:pPr>
        <w:ind w:left="353" w:hanging="202"/>
      </w:pPr>
      <w:rPr>
        <w:rFonts w:ascii="Arial" w:eastAsia="Arial" w:hAnsi="Arial" w:cs="Arial" w:hint="default"/>
        <w:w w:val="100"/>
        <w:sz w:val="22"/>
        <w:szCs w:val="22"/>
        <w:lang w:val="id" w:eastAsia="id" w:bidi="id"/>
      </w:rPr>
    </w:lvl>
    <w:lvl w:ilvl="1">
      <w:numFmt w:val="bullet"/>
      <w:lvlText w:val="•"/>
      <w:lvlJc w:val="left"/>
      <w:pPr>
        <w:ind w:left="1336" w:hanging="202"/>
      </w:pPr>
      <w:rPr>
        <w:rFonts w:hint="default"/>
        <w:lang w:val="id" w:eastAsia="id" w:bidi="id"/>
      </w:rPr>
    </w:lvl>
    <w:lvl w:ilvl="2">
      <w:numFmt w:val="bullet"/>
      <w:lvlText w:val="•"/>
      <w:lvlJc w:val="left"/>
      <w:pPr>
        <w:ind w:left="2313" w:hanging="202"/>
      </w:pPr>
      <w:rPr>
        <w:rFonts w:hint="default"/>
        <w:lang w:val="id" w:eastAsia="id" w:bidi="id"/>
      </w:rPr>
    </w:lvl>
    <w:lvl w:ilvl="3">
      <w:numFmt w:val="bullet"/>
      <w:lvlText w:val="•"/>
      <w:lvlJc w:val="left"/>
      <w:pPr>
        <w:ind w:left="3289" w:hanging="202"/>
      </w:pPr>
      <w:rPr>
        <w:rFonts w:hint="default"/>
        <w:lang w:val="id" w:eastAsia="id" w:bidi="id"/>
      </w:rPr>
    </w:lvl>
    <w:lvl w:ilvl="4">
      <w:numFmt w:val="bullet"/>
      <w:lvlText w:val="•"/>
      <w:lvlJc w:val="left"/>
      <w:pPr>
        <w:ind w:left="4266" w:hanging="202"/>
      </w:pPr>
      <w:rPr>
        <w:rFonts w:hint="default"/>
        <w:lang w:val="id" w:eastAsia="id" w:bidi="id"/>
      </w:rPr>
    </w:lvl>
    <w:lvl w:ilvl="5">
      <w:numFmt w:val="bullet"/>
      <w:lvlText w:val="•"/>
      <w:lvlJc w:val="left"/>
      <w:pPr>
        <w:ind w:left="5243" w:hanging="202"/>
      </w:pPr>
      <w:rPr>
        <w:rFonts w:hint="default"/>
        <w:lang w:val="id" w:eastAsia="id" w:bidi="id"/>
      </w:rPr>
    </w:lvl>
    <w:lvl w:ilvl="6">
      <w:numFmt w:val="bullet"/>
      <w:lvlText w:val="•"/>
      <w:lvlJc w:val="left"/>
      <w:pPr>
        <w:ind w:left="6219" w:hanging="202"/>
      </w:pPr>
      <w:rPr>
        <w:rFonts w:hint="default"/>
        <w:lang w:val="id" w:eastAsia="id" w:bidi="id"/>
      </w:rPr>
    </w:lvl>
    <w:lvl w:ilvl="7">
      <w:numFmt w:val="bullet"/>
      <w:lvlText w:val="•"/>
      <w:lvlJc w:val="left"/>
      <w:pPr>
        <w:ind w:left="7196" w:hanging="202"/>
      </w:pPr>
      <w:rPr>
        <w:rFonts w:hint="default"/>
        <w:lang w:val="id" w:eastAsia="id" w:bidi="id"/>
      </w:rPr>
    </w:lvl>
    <w:lvl w:ilvl="8">
      <w:numFmt w:val="bullet"/>
      <w:lvlText w:val="•"/>
      <w:lvlJc w:val="left"/>
      <w:pPr>
        <w:ind w:left="8173" w:hanging="202"/>
      </w:pPr>
      <w:rPr>
        <w:rFonts w:hint="default"/>
        <w:lang w:val="id" w:eastAsia="id" w:bidi="id"/>
      </w:rPr>
    </w:lvl>
  </w:abstractNum>
  <w:abstractNum w:abstractNumId="6" w15:restartNumberingAfterBreak="0">
    <w:nsid w:val="03D62ECE"/>
    <w:multiLevelType w:val="multilevel"/>
    <w:tmpl w:val="03D62ECE"/>
    <w:lvl w:ilvl="0">
      <w:start w:val="3"/>
      <w:numFmt w:val="decimal"/>
      <w:lvlText w:val="%1."/>
      <w:lvlJc w:val="left"/>
      <w:pPr>
        <w:ind w:left="353" w:hanging="323"/>
      </w:pPr>
      <w:rPr>
        <w:rFonts w:ascii="Arial" w:eastAsia="Arial" w:hAnsi="Arial" w:cs="Arial" w:hint="default"/>
        <w:spacing w:val="-25"/>
        <w:w w:val="100"/>
        <w:sz w:val="24"/>
        <w:szCs w:val="24"/>
        <w:lang w:val="id" w:eastAsia="id" w:bidi="id"/>
      </w:rPr>
    </w:lvl>
    <w:lvl w:ilvl="1">
      <w:numFmt w:val="bullet"/>
      <w:lvlText w:val="•"/>
      <w:lvlJc w:val="left"/>
      <w:pPr>
        <w:ind w:left="1336" w:hanging="323"/>
      </w:pPr>
      <w:rPr>
        <w:rFonts w:hint="default"/>
        <w:lang w:val="id" w:eastAsia="id" w:bidi="id"/>
      </w:rPr>
    </w:lvl>
    <w:lvl w:ilvl="2">
      <w:numFmt w:val="bullet"/>
      <w:lvlText w:val="•"/>
      <w:lvlJc w:val="left"/>
      <w:pPr>
        <w:ind w:left="2313" w:hanging="323"/>
      </w:pPr>
      <w:rPr>
        <w:rFonts w:hint="default"/>
        <w:lang w:val="id" w:eastAsia="id" w:bidi="id"/>
      </w:rPr>
    </w:lvl>
    <w:lvl w:ilvl="3">
      <w:numFmt w:val="bullet"/>
      <w:lvlText w:val="•"/>
      <w:lvlJc w:val="left"/>
      <w:pPr>
        <w:ind w:left="3289" w:hanging="323"/>
      </w:pPr>
      <w:rPr>
        <w:rFonts w:hint="default"/>
        <w:lang w:val="id" w:eastAsia="id" w:bidi="id"/>
      </w:rPr>
    </w:lvl>
    <w:lvl w:ilvl="4">
      <w:numFmt w:val="bullet"/>
      <w:lvlText w:val="•"/>
      <w:lvlJc w:val="left"/>
      <w:pPr>
        <w:ind w:left="4266" w:hanging="323"/>
      </w:pPr>
      <w:rPr>
        <w:rFonts w:hint="default"/>
        <w:lang w:val="id" w:eastAsia="id" w:bidi="id"/>
      </w:rPr>
    </w:lvl>
    <w:lvl w:ilvl="5">
      <w:numFmt w:val="bullet"/>
      <w:lvlText w:val="•"/>
      <w:lvlJc w:val="left"/>
      <w:pPr>
        <w:ind w:left="5243" w:hanging="323"/>
      </w:pPr>
      <w:rPr>
        <w:rFonts w:hint="default"/>
        <w:lang w:val="id" w:eastAsia="id" w:bidi="id"/>
      </w:rPr>
    </w:lvl>
    <w:lvl w:ilvl="6">
      <w:numFmt w:val="bullet"/>
      <w:lvlText w:val="•"/>
      <w:lvlJc w:val="left"/>
      <w:pPr>
        <w:ind w:left="6219" w:hanging="323"/>
      </w:pPr>
      <w:rPr>
        <w:rFonts w:hint="default"/>
        <w:lang w:val="id" w:eastAsia="id" w:bidi="id"/>
      </w:rPr>
    </w:lvl>
    <w:lvl w:ilvl="7">
      <w:numFmt w:val="bullet"/>
      <w:lvlText w:val="•"/>
      <w:lvlJc w:val="left"/>
      <w:pPr>
        <w:ind w:left="7196" w:hanging="323"/>
      </w:pPr>
      <w:rPr>
        <w:rFonts w:hint="default"/>
        <w:lang w:val="id" w:eastAsia="id" w:bidi="id"/>
      </w:rPr>
    </w:lvl>
    <w:lvl w:ilvl="8">
      <w:numFmt w:val="bullet"/>
      <w:lvlText w:val="•"/>
      <w:lvlJc w:val="left"/>
      <w:pPr>
        <w:ind w:left="8173" w:hanging="323"/>
      </w:pPr>
      <w:rPr>
        <w:rFonts w:hint="default"/>
        <w:lang w:val="id" w:eastAsia="id" w:bidi="id"/>
      </w:rPr>
    </w:lvl>
  </w:abstractNum>
  <w:abstractNum w:abstractNumId="7" w15:restartNumberingAfterBreak="0">
    <w:nsid w:val="25B654F3"/>
    <w:multiLevelType w:val="multilevel"/>
    <w:tmpl w:val="25B654F3"/>
    <w:lvl w:ilvl="0">
      <w:start w:val="4"/>
      <w:numFmt w:val="decimal"/>
      <w:lvlText w:val="%1."/>
      <w:lvlJc w:val="left"/>
      <w:pPr>
        <w:ind w:left="353" w:hanging="274"/>
      </w:pPr>
      <w:rPr>
        <w:rFonts w:ascii="Arial" w:eastAsia="Arial" w:hAnsi="Arial" w:cs="Arial" w:hint="default"/>
        <w:w w:val="100"/>
        <w:sz w:val="24"/>
        <w:szCs w:val="24"/>
        <w:lang w:val="id" w:eastAsia="id" w:bidi="id"/>
      </w:rPr>
    </w:lvl>
    <w:lvl w:ilvl="1">
      <w:numFmt w:val="bullet"/>
      <w:lvlText w:val="•"/>
      <w:lvlJc w:val="left"/>
      <w:pPr>
        <w:ind w:left="1336" w:hanging="274"/>
      </w:pPr>
      <w:rPr>
        <w:rFonts w:hint="default"/>
        <w:lang w:val="id" w:eastAsia="id" w:bidi="id"/>
      </w:rPr>
    </w:lvl>
    <w:lvl w:ilvl="2">
      <w:numFmt w:val="bullet"/>
      <w:lvlText w:val="•"/>
      <w:lvlJc w:val="left"/>
      <w:pPr>
        <w:ind w:left="2313" w:hanging="274"/>
      </w:pPr>
      <w:rPr>
        <w:rFonts w:hint="default"/>
        <w:lang w:val="id" w:eastAsia="id" w:bidi="id"/>
      </w:rPr>
    </w:lvl>
    <w:lvl w:ilvl="3">
      <w:numFmt w:val="bullet"/>
      <w:lvlText w:val="•"/>
      <w:lvlJc w:val="left"/>
      <w:pPr>
        <w:ind w:left="3289" w:hanging="274"/>
      </w:pPr>
      <w:rPr>
        <w:rFonts w:hint="default"/>
        <w:lang w:val="id" w:eastAsia="id" w:bidi="id"/>
      </w:rPr>
    </w:lvl>
    <w:lvl w:ilvl="4">
      <w:numFmt w:val="bullet"/>
      <w:lvlText w:val="•"/>
      <w:lvlJc w:val="left"/>
      <w:pPr>
        <w:ind w:left="4266" w:hanging="274"/>
      </w:pPr>
      <w:rPr>
        <w:rFonts w:hint="default"/>
        <w:lang w:val="id" w:eastAsia="id" w:bidi="id"/>
      </w:rPr>
    </w:lvl>
    <w:lvl w:ilvl="5">
      <w:numFmt w:val="bullet"/>
      <w:lvlText w:val="•"/>
      <w:lvlJc w:val="left"/>
      <w:pPr>
        <w:ind w:left="5243" w:hanging="274"/>
      </w:pPr>
      <w:rPr>
        <w:rFonts w:hint="default"/>
        <w:lang w:val="id" w:eastAsia="id" w:bidi="id"/>
      </w:rPr>
    </w:lvl>
    <w:lvl w:ilvl="6">
      <w:numFmt w:val="bullet"/>
      <w:lvlText w:val="•"/>
      <w:lvlJc w:val="left"/>
      <w:pPr>
        <w:ind w:left="6219" w:hanging="274"/>
      </w:pPr>
      <w:rPr>
        <w:rFonts w:hint="default"/>
        <w:lang w:val="id" w:eastAsia="id" w:bidi="id"/>
      </w:rPr>
    </w:lvl>
    <w:lvl w:ilvl="7">
      <w:numFmt w:val="bullet"/>
      <w:lvlText w:val="•"/>
      <w:lvlJc w:val="left"/>
      <w:pPr>
        <w:ind w:left="7196" w:hanging="274"/>
      </w:pPr>
      <w:rPr>
        <w:rFonts w:hint="default"/>
        <w:lang w:val="id" w:eastAsia="id" w:bidi="id"/>
      </w:rPr>
    </w:lvl>
    <w:lvl w:ilvl="8">
      <w:numFmt w:val="bullet"/>
      <w:lvlText w:val="•"/>
      <w:lvlJc w:val="left"/>
      <w:pPr>
        <w:ind w:left="8173" w:hanging="274"/>
      </w:pPr>
      <w:rPr>
        <w:rFonts w:hint="default"/>
        <w:lang w:val="id" w:eastAsia="id" w:bidi="id"/>
      </w:rPr>
    </w:lvl>
  </w:abstractNum>
  <w:abstractNum w:abstractNumId="8" w15:restartNumberingAfterBreak="0">
    <w:nsid w:val="2A8F537B"/>
    <w:multiLevelType w:val="multilevel"/>
    <w:tmpl w:val="2A8F537B"/>
    <w:lvl w:ilvl="0">
      <w:start w:val="8"/>
      <w:numFmt w:val="decimal"/>
      <w:lvlText w:val="%1."/>
      <w:lvlJc w:val="left"/>
      <w:pPr>
        <w:ind w:left="353" w:hanging="241"/>
      </w:pPr>
      <w:rPr>
        <w:rFonts w:ascii="Arial" w:eastAsia="Arial" w:hAnsi="Arial" w:cs="Arial" w:hint="default"/>
        <w:spacing w:val="0"/>
        <w:w w:val="100"/>
        <w:sz w:val="24"/>
        <w:szCs w:val="24"/>
        <w:lang w:val="id" w:eastAsia="id" w:bidi="id"/>
      </w:rPr>
    </w:lvl>
    <w:lvl w:ilvl="1">
      <w:start w:val="1"/>
      <w:numFmt w:val="decimal"/>
      <w:lvlText w:val="(%2)"/>
      <w:lvlJc w:val="left"/>
      <w:pPr>
        <w:ind w:left="542" w:hanging="295"/>
      </w:pPr>
      <w:rPr>
        <w:rFonts w:ascii="Arial" w:eastAsia="Arial" w:hAnsi="Arial" w:cs="Arial" w:hint="default"/>
        <w:spacing w:val="-1"/>
        <w:w w:val="100"/>
        <w:sz w:val="22"/>
        <w:szCs w:val="22"/>
        <w:lang w:val="id" w:eastAsia="id" w:bidi="id"/>
      </w:rPr>
    </w:lvl>
    <w:lvl w:ilvl="2">
      <w:numFmt w:val="bullet"/>
      <w:lvlText w:val="•"/>
      <w:lvlJc w:val="left"/>
      <w:pPr>
        <w:ind w:left="1605" w:hanging="295"/>
      </w:pPr>
      <w:rPr>
        <w:rFonts w:hint="default"/>
        <w:lang w:val="id" w:eastAsia="id" w:bidi="id"/>
      </w:rPr>
    </w:lvl>
    <w:lvl w:ilvl="3">
      <w:numFmt w:val="bullet"/>
      <w:lvlText w:val="•"/>
      <w:lvlJc w:val="left"/>
      <w:pPr>
        <w:ind w:left="2670" w:hanging="295"/>
      </w:pPr>
      <w:rPr>
        <w:rFonts w:hint="default"/>
        <w:lang w:val="id" w:eastAsia="id" w:bidi="id"/>
      </w:rPr>
    </w:lvl>
    <w:lvl w:ilvl="4">
      <w:numFmt w:val="bullet"/>
      <w:lvlText w:val="•"/>
      <w:lvlJc w:val="left"/>
      <w:pPr>
        <w:ind w:left="3735" w:hanging="295"/>
      </w:pPr>
      <w:rPr>
        <w:rFonts w:hint="default"/>
        <w:lang w:val="id" w:eastAsia="id" w:bidi="id"/>
      </w:rPr>
    </w:lvl>
    <w:lvl w:ilvl="5">
      <w:numFmt w:val="bullet"/>
      <w:lvlText w:val="•"/>
      <w:lvlJc w:val="left"/>
      <w:pPr>
        <w:ind w:left="4800" w:hanging="295"/>
      </w:pPr>
      <w:rPr>
        <w:rFonts w:hint="default"/>
        <w:lang w:val="id" w:eastAsia="id" w:bidi="id"/>
      </w:rPr>
    </w:lvl>
    <w:lvl w:ilvl="6">
      <w:numFmt w:val="bullet"/>
      <w:lvlText w:val="•"/>
      <w:lvlJc w:val="left"/>
      <w:pPr>
        <w:ind w:left="5865" w:hanging="295"/>
      </w:pPr>
      <w:rPr>
        <w:rFonts w:hint="default"/>
        <w:lang w:val="id" w:eastAsia="id" w:bidi="id"/>
      </w:rPr>
    </w:lvl>
    <w:lvl w:ilvl="7">
      <w:numFmt w:val="bullet"/>
      <w:lvlText w:val="•"/>
      <w:lvlJc w:val="left"/>
      <w:pPr>
        <w:ind w:left="6930" w:hanging="295"/>
      </w:pPr>
      <w:rPr>
        <w:rFonts w:hint="default"/>
        <w:lang w:val="id" w:eastAsia="id" w:bidi="id"/>
      </w:rPr>
    </w:lvl>
    <w:lvl w:ilvl="8">
      <w:numFmt w:val="bullet"/>
      <w:lvlText w:val="•"/>
      <w:lvlJc w:val="left"/>
      <w:pPr>
        <w:ind w:left="7996" w:hanging="295"/>
      </w:pPr>
      <w:rPr>
        <w:rFonts w:hint="default"/>
        <w:lang w:val="id" w:eastAsia="id" w:bidi="id"/>
      </w:rPr>
    </w:lvl>
  </w:abstractNum>
  <w:abstractNum w:abstractNumId="9" w15:restartNumberingAfterBreak="0">
    <w:nsid w:val="56DE5CAF"/>
    <w:multiLevelType w:val="hybridMultilevel"/>
    <w:tmpl w:val="2B166178"/>
    <w:lvl w:ilvl="0" w:tplc="E4CA995E">
      <w:start w:val="1"/>
      <w:numFmt w:val="upperRoman"/>
      <w:lvlText w:val="%1."/>
      <w:lvlJc w:val="left"/>
      <w:pPr>
        <w:ind w:left="1080" w:hanging="720"/>
      </w:pPr>
      <w:rPr>
        <w:rFonts w:ascii="Arial"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ADCABA"/>
    <w:multiLevelType w:val="multilevel"/>
    <w:tmpl w:val="59ADCABA"/>
    <w:lvl w:ilvl="0">
      <w:start w:val="1"/>
      <w:numFmt w:val="decimal"/>
      <w:lvlText w:val="%1."/>
      <w:lvlJc w:val="left"/>
      <w:pPr>
        <w:ind w:left="981" w:hanging="269"/>
      </w:pPr>
      <w:rPr>
        <w:rFonts w:ascii="Arial" w:eastAsia="Arial" w:hAnsi="Arial" w:cs="Arial" w:hint="default"/>
        <w:spacing w:val="-3"/>
        <w:w w:val="100"/>
        <w:sz w:val="24"/>
        <w:szCs w:val="24"/>
        <w:lang w:val="id" w:eastAsia="id" w:bidi="id"/>
      </w:rPr>
    </w:lvl>
    <w:lvl w:ilvl="1">
      <w:numFmt w:val="bullet"/>
      <w:lvlText w:val="•"/>
      <w:lvlJc w:val="left"/>
      <w:pPr>
        <w:ind w:left="1894" w:hanging="269"/>
      </w:pPr>
      <w:rPr>
        <w:rFonts w:hint="default"/>
        <w:lang w:val="id" w:eastAsia="id" w:bidi="id"/>
      </w:rPr>
    </w:lvl>
    <w:lvl w:ilvl="2">
      <w:numFmt w:val="bullet"/>
      <w:lvlText w:val="•"/>
      <w:lvlJc w:val="left"/>
      <w:pPr>
        <w:ind w:left="2809" w:hanging="269"/>
      </w:pPr>
      <w:rPr>
        <w:rFonts w:hint="default"/>
        <w:lang w:val="id" w:eastAsia="id" w:bidi="id"/>
      </w:rPr>
    </w:lvl>
    <w:lvl w:ilvl="3">
      <w:numFmt w:val="bullet"/>
      <w:lvlText w:val="•"/>
      <w:lvlJc w:val="left"/>
      <w:pPr>
        <w:ind w:left="3723" w:hanging="269"/>
      </w:pPr>
      <w:rPr>
        <w:rFonts w:hint="default"/>
        <w:lang w:val="id" w:eastAsia="id" w:bidi="id"/>
      </w:rPr>
    </w:lvl>
    <w:lvl w:ilvl="4">
      <w:numFmt w:val="bullet"/>
      <w:lvlText w:val="•"/>
      <w:lvlJc w:val="left"/>
      <w:pPr>
        <w:ind w:left="4638" w:hanging="269"/>
      </w:pPr>
      <w:rPr>
        <w:rFonts w:hint="default"/>
        <w:lang w:val="id" w:eastAsia="id" w:bidi="id"/>
      </w:rPr>
    </w:lvl>
    <w:lvl w:ilvl="5">
      <w:numFmt w:val="bullet"/>
      <w:lvlText w:val="•"/>
      <w:lvlJc w:val="left"/>
      <w:pPr>
        <w:ind w:left="5553" w:hanging="269"/>
      </w:pPr>
      <w:rPr>
        <w:rFonts w:hint="default"/>
        <w:lang w:val="id" w:eastAsia="id" w:bidi="id"/>
      </w:rPr>
    </w:lvl>
    <w:lvl w:ilvl="6">
      <w:numFmt w:val="bullet"/>
      <w:lvlText w:val="•"/>
      <w:lvlJc w:val="left"/>
      <w:pPr>
        <w:ind w:left="6467" w:hanging="269"/>
      </w:pPr>
      <w:rPr>
        <w:rFonts w:hint="default"/>
        <w:lang w:val="id" w:eastAsia="id" w:bidi="id"/>
      </w:rPr>
    </w:lvl>
    <w:lvl w:ilvl="7">
      <w:numFmt w:val="bullet"/>
      <w:lvlText w:val="•"/>
      <w:lvlJc w:val="left"/>
      <w:pPr>
        <w:ind w:left="7382" w:hanging="269"/>
      </w:pPr>
      <w:rPr>
        <w:rFonts w:hint="default"/>
        <w:lang w:val="id" w:eastAsia="id" w:bidi="id"/>
      </w:rPr>
    </w:lvl>
    <w:lvl w:ilvl="8">
      <w:numFmt w:val="bullet"/>
      <w:lvlText w:val="•"/>
      <w:lvlJc w:val="left"/>
      <w:pPr>
        <w:ind w:left="8297" w:hanging="269"/>
      </w:pPr>
      <w:rPr>
        <w:rFonts w:hint="default"/>
        <w:lang w:val="id" w:eastAsia="id" w:bidi="id"/>
      </w:rPr>
    </w:lvl>
  </w:abstractNum>
  <w:abstractNum w:abstractNumId="11" w15:restartNumberingAfterBreak="0">
    <w:nsid w:val="5A241D34"/>
    <w:multiLevelType w:val="multilevel"/>
    <w:tmpl w:val="5A241D34"/>
    <w:lvl w:ilvl="0">
      <w:start w:val="9"/>
      <w:numFmt w:val="decimal"/>
      <w:lvlText w:val="%1."/>
      <w:lvlJc w:val="left"/>
      <w:pPr>
        <w:ind w:left="353" w:hanging="202"/>
      </w:pPr>
      <w:rPr>
        <w:rFonts w:ascii="Arial" w:eastAsia="Arial" w:hAnsi="Arial" w:cs="Arial" w:hint="default"/>
        <w:w w:val="100"/>
        <w:sz w:val="22"/>
        <w:szCs w:val="22"/>
        <w:lang w:val="id" w:eastAsia="id" w:bidi="id"/>
      </w:rPr>
    </w:lvl>
    <w:lvl w:ilvl="1">
      <w:start w:val="1"/>
      <w:numFmt w:val="decimal"/>
      <w:lvlText w:val="(%2)"/>
      <w:lvlJc w:val="left"/>
      <w:pPr>
        <w:ind w:left="674" w:hanging="427"/>
      </w:pPr>
      <w:rPr>
        <w:rFonts w:ascii="Arial" w:eastAsia="Arial" w:hAnsi="Arial" w:cs="Arial" w:hint="default"/>
        <w:spacing w:val="-3"/>
        <w:w w:val="100"/>
        <w:sz w:val="24"/>
        <w:szCs w:val="24"/>
        <w:lang w:val="id" w:eastAsia="id" w:bidi="id"/>
      </w:rPr>
    </w:lvl>
    <w:lvl w:ilvl="2">
      <w:numFmt w:val="bullet"/>
      <w:lvlText w:val="•"/>
      <w:lvlJc w:val="left"/>
      <w:pPr>
        <w:ind w:left="1729" w:hanging="427"/>
      </w:pPr>
      <w:rPr>
        <w:rFonts w:hint="default"/>
        <w:lang w:val="id" w:eastAsia="id" w:bidi="id"/>
      </w:rPr>
    </w:lvl>
    <w:lvl w:ilvl="3">
      <w:numFmt w:val="bullet"/>
      <w:lvlText w:val="•"/>
      <w:lvlJc w:val="left"/>
      <w:pPr>
        <w:ind w:left="2779" w:hanging="427"/>
      </w:pPr>
      <w:rPr>
        <w:rFonts w:hint="default"/>
        <w:lang w:val="id" w:eastAsia="id" w:bidi="id"/>
      </w:rPr>
    </w:lvl>
    <w:lvl w:ilvl="4">
      <w:numFmt w:val="bullet"/>
      <w:lvlText w:val="•"/>
      <w:lvlJc w:val="left"/>
      <w:pPr>
        <w:ind w:left="3828" w:hanging="427"/>
      </w:pPr>
      <w:rPr>
        <w:rFonts w:hint="default"/>
        <w:lang w:val="id" w:eastAsia="id" w:bidi="id"/>
      </w:rPr>
    </w:lvl>
    <w:lvl w:ilvl="5">
      <w:numFmt w:val="bullet"/>
      <w:lvlText w:val="•"/>
      <w:lvlJc w:val="left"/>
      <w:pPr>
        <w:ind w:left="4878" w:hanging="427"/>
      </w:pPr>
      <w:rPr>
        <w:rFonts w:hint="default"/>
        <w:lang w:val="id" w:eastAsia="id" w:bidi="id"/>
      </w:rPr>
    </w:lvl>
    <w:lvl w:ilvl="6">
      <w:numFmt w:val="bullet"/>
      <w:lvlText w:val="•"/>
      <w:lvlJc w:val="left"/>
      <w:pPr>
        <w:ind w:left="5928" w:hanging="427"/>
      </w:pPr>
      <w:rPr>
        <w:rFonts w:hint="default"/>
        <w:lang w:val="id" w:eastAsia="id" w:bidi="id"/>
      </w:rPr>
    </w:lvl>
    <w:lvl w:ilvl="7">
      <w:numFmt w:val="bullet"/>
      <w:lvlText w:val="•"/>
      <w:lvlJc w:val="left"/>
      <w:pPr>
        <w:ind w:left="6977" w:hanging="427"/>
      </w:pPr>
      <w:rPr>
        <w:rFonts w:hint="default"/>
        <w:lang w:val="id" w:eastAsia="id" w:bidi="id"/>
      </w:rPr>
    </w:lvl>
    <w:lvl w:ilvl="8">
      <w:numFmt w:val="bullet"/>
      <w:lvlText w:val="•"/>
      <w:lvlJc w:val="left"/>
      <w:pPr>
        <w:ind w:left="8027" w:hanging="427"/>
      </w:pPr>
      <w:rPr>
        <w:rFonts w:hint="default"/>
        <w:lang w:val="id" w:eastAsia="id" w:bidi="id"/>
      </w:rPr>
    </w:lvl>
  </w:abstractNum>
  <w:abstractNum w:abstractNumId="12" w15:restartNumberingAfterBreak="0">
    <w:nsid w:val="72183CF9"/>
    <w:multiLevelType w:val="multilevel"/>
    <w:tmpl w:val="72183CF9"/>
    <w:lvl w:ilvl="0">
      <w:start w:val="5"/>
      <w:numFmt w:val="decimal"/>
      <w:lvlText w:val="%1."/>
      <w:lvlJc w:val="left"/>
      <w:pPr>
        <w:ind w:left="353" w:hanging="334"/>
      </w:pPr>
      <w:rPr>
        <w:rFonts w:ascii="Arial" w:eastAsia="Arial" w:hAnsi="Arial" w:cs="Arial" w:hint="default"/>
        <w:spacing w:val="-26"/>
        <w:w w:val="100"/>
        <w:sz w:val="24"/>
        <w:szCs w:val="24"/>
        <w:lang w:val="id" w:eastAsia="id" w:bidi="id"/>
      </w:rPr>
    </w:lvl>
    <w:lvl w:ilvl="1">
      <w:numFmt w:val="bullet"/>
      <w:lvlText w:val="•"/>
      <w:lvlJc w:val="left"/>
      <w:pPr>
        <w:ind w:left="1336" w:hanging="334"/>
      </w:pPr>
      <w:rPr>
        <w:rFonts w:hint="default"/>
        <w:lang w:val="id" w:eastAsia="id" w:bidi="id"/>
      </w:rPr>
    </w:lvl>
    <w:lvl w:ilvl="2">
      <w:numFmt w:val="bullet"/>
      <w:lvlText w:val="•"/>
      <w:lvlJc w:val="left"/>
      <w:pPr>
        <w:ind w:left="2313" w:hanging="334"/>
      </w:pPr>
      <w:rPr>
        <w:rFonts w:hint="default"/>
        <w:lang w:val="id" w:eastAsia="id" w:bidi="id"/>
      </w:rPr>
    </w:lvl>
    <w:lvl w:ilvl="3">
      <w:numFmt w:val="bullet"/>
      <w:lvlText w:val="•"/>
      <w:lvlJc w:val="left"/>
      <w:pPr>
        <w:ind w:left="3289" w:hanging="334"/>
      </w:pPr>
      <w:rPr>
        <w:rFonts w:hint="default"/>
        <w:lang w:val="id" w:eastAsia="id" w:bidi="id"/>
      </w:rPr>
    </w:lvl>
    <w:lvl w:ilvl="4">
      <w:numFmt w:val="bullet"/>
      <w:lvlText w:val="•"/>
      <w:lvlJc w:val="left"/>
      <w:pPr>
        <w:ind w:left="4266" w:hanging="334"/>
      </w:pPr>
      <w:rPr>
        <w:rFonts w:hint="default"/>
        <w:lang w:val="id" w:eastAsia="id" w:bidi="id"/>
      </w:rPr>
    </w:lvl>
    <w:lvl w:ilvl="5">
      <w:numFmt w:val="bullet"/>
      <w:lvlText w:val="•"/>
      <w:lvlJc w:val="left"/>
      <w:pPr>
        <w:ind w:left="5243" w:hanging="334"/>
      </w:pPr>
      <w:rPr>
        <w:rFonts w:hint="default"/>
        <w:lang w:val="id" w:eastAsia="id" w:bidi="id"/>
      </w:rPr>
    </w:lvl>
    <w:lvl w:ilvl="6">
      <w:numFmt w:val="bullet"/>
      <w:lvlText w:val="•"/>
      <w:lvlJc w:val="left"/>
      <w:pPr>
        <w:ind w:left="6219" w:hanging="334"/>
      </w:pPr>
      <w:rPr>
        <w:rFonts w:hint="default"/>
        <w:lang w:val="id" w:eastAsia="id" w:bidi="id"/>
      </w:rPr>
    </w:lvl>
    <w:lvl w:ilvl="7">
      <w:numFmt w:val="bullet"/>
      <w:lvlText w:val="•"/>
      <w:lvlJc w:val="left"/>
      <w:pPr>
        <w:ind w:left="7196" w:hanging="334"/>
      </w:pPr>
      <w:rPr>
        <w:rFonts w:hint="default"/>
        <w:lang w:val="id" w:eastAsia="id" w:bidi="id"/>
      </w:rPr>
    </w:lvl>
    <w:lvl w:ilvl="8">
      <w:numFmt w:val="bullet"/>
      <w:lvlText w:val="•"/>
      <w:lvlJc w:val="left"/>
      <w:pPr>
        <w:ind w:left="8173" w:hanging="334"/>
      </w:pPr>
      <w:rPr>
        <w:rFonts w:hint="default"/>
        <w:lang w:val="id" w:eastAsia="id" w:bidi="id"/>
      </w:rPr>
    </w:lvl>
  </w:abstractNum>
  <w:abstractNum w:abstractNumId="13" w15:restartNumberingAfterBreak="0">
    <w:nsid w:val="76976352"/>
    <w:multiLevelType w:val="hybridMultilevel"/>
    <w:tmpl w:val="1F72A35A"/>
    <w:lvl w:ilvl="0" w:tplc="6428BE9C">
      <w:start w:val="1"/>
      <w:numFmt w:val="upperRoman"/>
      <w:lvlText w:val="%1."/>
      <w:lvlJc w:val="left"/>
      <w:pPr>
        <w:ind w:left="1080" w:hanging="720"/>
      </w:pPr>
      <w:rPr>
        <w:rFonts w:ascii="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0895030">
    <w:abstractNumId w:val="4"/>
  </w:num>
  <w:num w:numId="2" w16cid:durableId="1022589042">
    <w:abstractNumId w:val="3"/>
  </w:num>
  <w:num w:numId="3" w16cid:durableId="2046441418">
    <w:abstractNumId w:val="10"/>
  </w:num>
  <w:num w:numId="4" w16cid:durableId="823156051">
    <w:abstractNumId w:val="2"/>
  </w:num>
  <w:num w:numId="5" w16cid:durableId="44567673">
    <w:abstractNumId w:val="1"/>
  </w:num>
  <w:num w:numId="6" w16cid:durableId="1426879983">
    <w:abstractNumId w:val="6"/>
  </w:num>
  <w:num w:numId="7" w16cid:durableId="1672098690">
    <w:abstractNumId w:val="7"/>
  </w:num>
  <w:num w:numId="8" w16cid:durableId="1809661789">
    <w:abstractNumId w:val="12"/>
  </w:num>
  <w:num w:numId="9" w16cid:durableId="1869417108">
    <w:abstractNumId w:val="5"/>
  </w:num>
  <w:num w:numId="10" w16cid:durableId="1164928637">
    <w:abstractNumId w:val="0"/>
  </w:num>
  <w:num w:numId="11" w16cid:durableId="1690251636">
    <w:abstractNumId w:val="8"/>
  </w:num>
  <w:num w:numId="12" w16cid:durableId="323046699">
    <w:abstractNumId w:val="11"/>
  </w:num>
  <w:num w:numId="13" w16cid:durableId="947157136">
    <w:abstractNumId w:val="13"/>
  </w:num>
  <w:num w:numId="14" w16cid:durableId="10298414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C57"/>
    <w:rsid w:val="00002553"/>
    <w:rsid w:val="00004C57"/>
    <w:rsid w:val="00010470"/>
    <w:rsid w:val="000D36F1"/>
    <w:rsid w:val="00127261"/>
    <w:rsid w:val="00261138"/>
    <w:rsid w:val="00272443"/>
    <w:rsid w:val="00331600"/>
    <w:rsid w:val="00370902"/>
    <w:rsid w:val="00425F45"/>
    <w:rsid w:val="004D5536"/>
    <w:rsid w:val="004F4F8D"/>
    <w:rsid w:val="00594BEA"/>
    <w:rsid w:val="005A1A7A"/>
    <w:rsid w:val="0060198D"/>
    <w:rsid w:val="006A3F99"/>
    <w:rsid w:val="00700893"/>
    <w:rsid w:val="00774276"/>
    <w:rsid w:val="007815B9"/>
    <w:rsid w:val="007D7869"/>
    <w:rsid w:val="008208F1"/>
    <w:rsid w:val="008342B2"/>
    <w:rsid w:val="00870648"/>
    <w:rsid w:val="00893675"/>
    <w:rsid w:val="009001CE"/>
    <w:rsid w:val="0092416D"/>
    <w:rsid w:val="0099342A"/>
    <w:rsid w:val="00A44D24"/>
    <w:rsid w:val="00A55D59"/>
    <w:rsid w:val="00A60A09"/>
    <w:rsid w:val="00AE6F47"/>
    <w:rsid w:val="00B124E7"/>
    <w:rsid w:val="00B43136"/>
    <w:rsid w:val="00B5306E"/>
    <w:rsid w:val="00B61ED8"/>
    <w:rsid w:val="00BA6CF5"/>
    <w:rsid w:val="00C12135"/>
    <w:rsid w:val="00C22568"/>
    <w:rsid w:val="00C57E4B"/>
    <w:rsid w:val="00C60CF9"/>
    <w:rsid w:val="00CE74DA"/>
    <w:rsid w:val="00CF55BA"/>
    <w:rsid w:val="00D545D5"/>
    <w:rsid w:val="00E85828"/>
    <w:rsid w:val="00EF3610"/>
    <w:rsid w:val="00F46120"/>
    <w:rsid w:val="00F73419"/>
    <w:rsid w:val="00F91804"/>
    <w:rsid w:val="00FE0590"/>
    <w:rsid w:val="00FF73D1"/>
    <w:rsid w:val="0580514C"/>
    <w:rsid w:val="1BC5039F"/>
    <w:rsid w:val="339744F2"/>
    <w:rsid w:val="493C0836"/>
    <w:rsid w:val="616F37EB"/>
    <w:rsid w:val="647E30EE"/>
    <w:rsid w:val="73A744CA"/>
    <w:rsid w:val="742A3483"/>
    <w:rsid w:val="7DA46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EFCD4C2"/>
  <w15:docId w15:val="{A783DAF5-0DED-40E6-B2D0-89480983F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Times New Roman"/>
      <w:sz w:val="22"/>
      <w:szCs w:val="22"/>
      <w:lang w:val="id" w:eastAsia="id"/>
    </w:rPr>
  </w:style>
  <w:style w:type="paragraph" w:styleId="Heading1">
    <w:name w:val="heading 1"/>
    <w:basedOn w:val="Normal"/>
    <w:next w:val="Normal"/>
    <w:uiPriority w:val="1"/>
    <w:qFormat/>
    <w:pPr>
      <w:spacing w:line="313" w:lineRule="exact"/>
      <w:ind w:left="842" w:right="1103"/>
      <w:jc w:val="center"/>
      <w:outlineLvl w:val="0"/>
    </w:pPr>
    <w:rPr>
      <w:b/>
      <w:bCs/>
      <w:sz w:val="32"/>
      <w:szCs w:val="32"/>
    </w:rPr>
  </w:style>
  <w:style w:type="paragraph" w:styleId="Heading2">
    <w:name w:val="heading 2"/>
    <w:basedOn w:val="Normal"/>
    <w:next w:val="Normal"/>
    <w:uiPriority w:val="1"/>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3"/>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53" w:hanging="241"/>
    </w:pPr>
  </w:style>
  <w:style w:type="paragraph" w:customStyle="1" w:styleId="TableParagraph">
    <w:name w:val="Table Paragraph"/>
    <w:basedOn w:val="Normal"/>
    <w:uiPriority w:val="1"/>
    <w:qFormat/>
    <w:pPr>
      <w:ind w:left="441"/>
    </w:pPr>
  </w:style>
  <w:style w:type="paragraph" w:styleId="Header">
    <w:name w:val="header"/>
    <w:basedOn w:val="Normal"/>
    <w:link w:val="HeaderChar"/>
    <w:rsid w:val="00BA6CF5"/>
    <w:pPr>
      <w:tabs>
        <w:tab w:val="center" w:pos="4680"/>
        <w:tab w:val="right" w:pos="9360"/>
      </w:tabs>
    </w:pPr>
  </w:style>
  <w:style w:type="character" w:customStyle="1" w:styleId="HeaderChar">
    <w:name w:val="Header Char"/>
    <w:basedOn w:val="DefaultParagraphFont"/>
    <w:link w:val="Header"/>
    <w:rsid w:val="00BA6CF5"/>
    <w:rPr>
      <w:rFonts w:ascii="Arial" w:eastAsia="Arial" w:hAnsi="Arial" w:cs="Times New Roman"/>
      <w:sz w:val="22"/>
      <w:szCs w:val="22"/>
      <w:lang w:val="id" w:eastAsia="id"/>
    </w:rPr>
  </w:style>
  <w:style w:type="paragraph" w:styleId="Footer">
    <w:name w:val="footer"/>
    <w:basedOn w:val="Normal"/>
    <w:link w:val="FooterChar"/>
    <w:rsid w:val="00BA6CF5"/>
    <w:pPr>
      <w:tabs>
        <w:tab w:val="center" w:pos="4680"/>
        <w:tab w:val="right" w:pos="9360"/>
      </w:tabs>
    </w:pPr>
  </w:style>
  <w:style w:type="character" w:customStyle="1" w:styleId="FooterChar">
    <w:name w:val="Footer Char"/>
    <w:basedOn w:val="DefaultParagraphFont"/>
    <w:link w:val="Footer"/>
    <w:rsid w:val="00BA6CF5"/>
    <w:rPr>
      <w:rFonts w:ascii="Arial" w:eastAsia="Arial" w:hAnsi="Arial" w:cs="Times New Roman"/>
      <w:sz w:val="22"/>
      <w:szCs w:val="22"/>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943280">
      <w:bodyDiv w:val="1"/>
      <w:marLeft w:val="0"/>
      <w:marRight w:val="0"/>
      <w:marTop w:val="0"/>
      <w:marBottom w:val="0"/>
      <w:divBdr>
        <w:top w:val="none" w:sz="0" w:space="0" w:color="auto"/>
        <w:left w:val="none" w:sz="0" w:space="0" w:color="auto"/>
        <w:bottom w:val="none" w:sz="0" w:space="0" w:color="auto"/>
        <w:right w:val="none" w:sz="0" w:space="0" w:color="auto"/>
      </w:divBdr>
      <w:divsChild>
        <w:div w:id="2091923907">
          <w:marLeft w:val="0"/>
          <w:marRight w:val="0"/>
          <w:marTop w:val="0"/>
          <w:marBottom w:val="0"/>
          <w:divBdr>
            <w:top w:val="none" w:sz="0" w:space="0" w:color="auto"/>
            <w:left w:val="none" w:sz="0" w:space="0" w:color="auto"/>
            <w:bottom w:val="none" w:sz="0" w:space="0" w:color="auto"/>
            <w:right w:val="none" w:sz="0" w:space="0" w:color="auto"/>
          </w:divBdr>
          <w:divsChild>
            <w:div w:id="18193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8006">
      <w:bodyDiv w:val="1"/>
      <w:marLeft w:val="0"/>
      <w:marRight w:val="0"/>
      <w:marTop w:val="0"/>
      <w:marBottom w:val="0"/>
      <w:divBdr>
        <w:top w:val="none" w:sz="0" w:space="0" w:color="auto"/>
        <w:left w:val="none" w:sz="0" w:space="0" w:color="auto"/>
        <w:bottom w:val="none" w:sz="0" w:space="0" w:color="auto"/>
        <w:right w:val="none" w:sz="0" w:space="0" w:color="auto"/>
      </w:divBdr>
      <w:divsChild>
        <w:div w:id="2024239417">
          <w:marLeft w:val="0"/>
          <w:marRight w:val="0"/>
          <w:marTop w:val="0"/>
          <w:marBottom w:val="0"/>
          <w:divBdr>
            <w:top w:val="none" w:sz="0" w:space="0" w:color="auto"/>
            <w:left w:val="none" w:sz="0" w:space="0" w:color="auto"/>
            <w:bottom w:val="none" w:sz="0" w:space="0" w:color="auto"/>
            <w:right w:val="none" w:sz="0" w:space="0" w:color="auto"/>
          </w:divBdr>
          <w:divsChild>
            <w:div w:id="144326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85274">
      <w:bodyDiv w:val="1"/>
      <w:marLeft w:val="0"/>
      <w:marRight w:val="0"/>
      <w:marTop w:val="0"/>
      <w:marBottom w:val="0"/>
      <w:divBdr>
        <w:top w:val="none" w:sz="0" w:space="0" w:color="auto"/>
        <w:left w:val="none" w:sz="0" w:space="0" w:color="auto"/>
        <w:bottom w:val="none" w:sz="0" w:space="0" w:color="auto"/>
        <w:right w:val="none" w:sz="0" w:space="0" w:color="auto"/>
      </w:divBdr>
      <w:divsChild>
        <w:div w:id="229729637">
          <w:marLeft w:val="0"/>
          <w:marRight w:val="0"/>
          <w:marTop w:val="0"/>
          <w:marBottom w:val="0"/>
          <w:divBdr>
            <w:top w:val="none" w:sz="0" w:space="0" w:color="auto"/>
            <w:left w:val="none" w:sz="0" w:space="0" w:color="auto"/>
            <w:bottom w:val="none" w:sz="0" w:space="0" w:color="auto"/>
            <w:right w:val="none" w:sz="0" w:space="0" w:color="auto"/>
          </w:divBdr>
          <w:divsChild>
            <w:div w:id="20243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EC0193-CBCE-426B-A9F8-EB3FE0F97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7</Pages>
  <Words>2046</Words>
  <Characters>11668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Filius</dc:creator>
  <cp:lastModifiedBy>Hasegawa Kyousuke</cp:lastModifiedBy>
  <cp:revision>14</cp:revision>
  <dcterms:created xsi:type="dcterms:W3CDTF">2022-08-26T07:45:00Z</dcterms:created>
  <dcterms:modified xsi:type="dcterms:W3CDTF">2022-09-07T13:40:00Z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1033-11.2.0.11254</vt:lpwstr>
  </property>
  <property fmtid="{D5CDD505-2E9C-101B-9397-08002B2CF9AE}" pid="4" name="ICV">
    <vt:lpwstr>1086F76E9D904DB7B8BB8DFF5D8C9A6D</vt:lpwstr>
  </property>
</Properties>
</file>