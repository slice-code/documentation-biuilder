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25FBB" w14:textId="77777777" w:rsidR="00310D7A" w:rsidRDefault="00310D7A">
      <w:pPr>
        <w:spacing w:line="276" w:lineRule="auto"/>
        <w:rPr>
          <w:rFonts w:ascii="Times New Roman" w:eastAsia="Times New Roman" w:hAnsi="Times New Roman" w:cs="Times New Roman"/>
          <w:b/>
          <w:sz w:val="22"/>
        </w:rPr>
      </w:pPr>
    </w:p>
    <w:p w14:paraId="3BA0CF9F" w14:textId="77777777" w:rsidR="00310D7A" w:rsidRDefault="00310D7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131023C4" w14:textId="77777777" w:rsidR="00310D7A" w:rsidRDefault="00310D7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0BDED90" w14:textId="77777777" w:rsidR="00310D7A" w:rsidRDefault="00310D7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8F1F0C9" w14:textId="77777777" w:rsidR="00310D7A" w:rsidRDefault="00310D7A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40E9C2E0" w14:textId="77777777" w:rsidR="00310D7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PERJANJIAN PENEMPATAN</w:t>
      </w:r>
    </w:p>
    <w:p w14:paraId="7BCAD08D" w14:textId="77777777" w:rsidR="00310D7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ANTARA PERUSAHAAN PENEMPATAN PEKERJA MIGRAN INDONESIA</w:t>
      </w:r>
    </w:p>
    <w:p w14:paraId="2EFBFC29" w14:textId="77777777" w:rsidR="00310D7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DENGAN CALON PEKERJA MIGRAN INDONESIA</w:t>
      </w:r>
    </w:p>
    <w:p w14:paraId="3966E2E4" w14:textId="77777777" w:rsidR="00310D7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</w:rPr>
        <w:t>NOMOR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{a1}</w:t>
      </w:r>
    </w:p>
    <w:p w14:paraId="4E743AAF" w14:textId="77777777" w:rsidR="00310D7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NEGARA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PENEMPATAN :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HONGKONG</w:t>
      </w:r>
    </w:p>
    <w:p w14:paraId="41CA1D20" w14:textId="77777777" w:rsidR="00310D7A" w:rsidRDefault="00310D7A" w:rsidP="007A1CF9">
      <w:pPr>
        <w:spacing w:line="276" w:lineRule="auto"/>
        <w:rPr>
          <w:rFonts w:ascii="Times New Roman" w:eastAsia="Times New Roman" w:hAnsi="Times New Roman" w:cs="Times New Roman"/>
          <w:sz w:val="22"/>
        </w:rPr>
      </w:pPr>
    </w:p>
    <w:p w14:paraId="2A486202" w14:textId="77777777" w:rsidR="00310D7A" w:rsidRDefault="00310D7A">
      <w:pPr>
        <w:spacing w:line="276" w:lineRule="auto"/>
        <w:jc w:val="center"/>
        <w:rPr>
          <w:rFonts w:ascii="Times New Roman" w:eastAsia="Times New Roman" w:hAnsi="Times New Roman" w:cs="Times New Roman"/>
          <w:sz w:val="22"/>
        </w:rPr>
      </w:pPr>
    </w:p>
    <w:p w14:paraId="685E438D" w14:textId="77777777" w:rsidR="00310D7A" w:rsidRDefault="00000000">
      <w:pPr>
        <w:tabs>
          <w:tab w:val="left" w:pos="0"/>
          <w:tab w:val="left" w:pos="2160"/>
          <w:tab w:val="left" w:pos="2520"/>
        </w:tabs>
        <w:spacing w:after="200"/>
        <w:ind w:right="-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Pada </w:t>
      </w:r>
      <w:proofErr w:type="spellStart"/>
      <w:r>
        <w:rPr>
          <w:rFonts w:ascii="Times New Roman" w:eastAsia="Times New Roman" w:hAnsi="Times New Roman" w:cs="Times New Roman"/>
          <w:sz w:val="24"/>
        </w:rPr>
        <w:t>hari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{a2}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diadakan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dan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E7CBB1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Nama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IMMANUEL DARMAWAN SANTOSO</w:t>
      </w:r>
    </w:p>
    <w:p w14:paraId="1717314B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Jabatan</w:t>
      </w:r>
      <w:proofErr w:type="spellEnd"/>
      <w:r>
        <w:rPr>
          <w:rFonts w:ascii="Times New Roman" w:eastAsia="Times New Roman" w:hAnsi="Times New Roman" w:cs="Times New Roman"/>
          <w:sz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</w:rPr>
        <w:t>Direktur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PT. FLAMBOYAN GEMAJASA</w:t>
      </w:r>
    </w:p>
    <w:p w14:paraId="76126821" w14:textId="77777777" w:rsidR="00310D7A" w:rsidRDefault="00000000">
      <w:pPr>
        <w:tabs>
          <w:tab w:val="left" w:pos="2940"/>
        </w:tabs>
        <w:ind w:right="-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Alamat 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JL.INSPEKTUR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SUWOTO NO.95B </w:t>
      </w:r>
      <w:r>
        <w:rPr>
          <w:rFonts w:ascii="Times New Roman" w:eastAsia="Times New Roman" w:hAnsi="Times New Roman" w:cs="Times New Roman"/>
          <w:sz w:val="24"/>
        </w:rPr>
        <w:tab/>
      </w:r>
    </w:p>
    <w:p w14:paraId="04A81B26" w14:textId="77777777" w:rsidR="00310D7A" w:rsidRDefault="00000000">
      <w:pPr>
        <w:tabs>
          <w:tab w:val="left" w:pos="2940"/>
        </w:tabs>
        <w:ind w:right="-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lang w:val="en-US"/>
        </w:rPr>
        <w:tab/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KEL.SIDODADI  KEC</w:t>
      </w:r>
      <w:proofErr w:type="gramEnd"/>
      <w:r>
        <w:rPr>
          <w:rFonts w:ascii="Times New Roman" w:eastAsia="Times New Roman" w:hAnsi="Times New Roman" w:cs="Times New Roman"/>
          <w:sz w:val="24"/>
        </w:rPr>
        <w:t>. LAWANG KAB.MALANG</w:t>
      </w:r>
    </w:p>
    <w:p w14:paraId="74858813" w14:textId="77777777" w:rsidR="00310D7A" w:rsidRDefault="00310D7A">
      <w:pPr>
        <w:jc w:val="both"/>
        <w:rPr>
          <w:rFonts w:ascii="Times New Roman" w:eastAsia="Times New Roman" w:hAnsi="Times New Roman" w:cs="Times New Roman"/>
          <w:sz w:val="24"/>
        </w:rPr>
      </w:pPr>
    </w:p>
    <w:p w14:paraId="23D69D73" w14:textId="77777777" w:rsidR="00310D7A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bertindak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nama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PT FLAMBOYAN GEMAJASA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KESATU.</w:t>
      </w:r>
    </w:p>
    <w:p w14:paraId="73F55988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Nam</w:t>
      </w:r>
      <w:r>
        <w:rPr>
          <w:rFonts w:ascii="Times New Roman" w:eastAsia="Times New Roman" w:hAnsi="Times New Roman" w:cs="Times New Roman"/>
          <w:sz w:val="24"/>
          <w:lang w:val="en-US"/>
        </w:rPr>
        <w:t>a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a3} </w:t>
      </w:r>
    </w:p>
    <w:p w14:paraId="719DE6E0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Tempat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Tanggal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Lahir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gramEnd"/>
      <w:r>
        <w:rPr>
          <w:rFonts w:ascii="Times New Roman" w:eastAsia="Times New Roman" w:hAnsi="Times New Roman" w:cs="Times New Roman"/>
          <w:sz w:val="24"/>
        </w:rPr>
        <w:t>a4}</w:t>
      </w:r>
    </w:p>
    <w:p w14:paraId="06437292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Jenis </w:t>
      </w:r>
      <w:proofErr w:type="spellStart"/>
      <w:r>
        <w:rPr>
          <w:rFonts w:ascii="Times New Roman" w:eastAsia="Times New Roman" w:hAnsi="Times New Roman" w:cs="Times New Roman"/>
          <w:sz w:val="24"/>
        </w:rPr>
        <w:t>Kelamin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jk</w:t>
      </w:r>
      <w:proofErr w:type="spellEnd"/>
      <w:r>
        <w:rPr>
          <w:rFonts w:ascii="Times New Roman" w:eastAsia="Times New Roman" w:hAnsi="Times New Roman" w:cs="Times New Roman"/>
          <w:sz w:val="24"/>
        </w:rPr>
        <w:t>}</w:t>
      </w:r>
    </w:p>
    <w:p w14:paraId="4386239C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Status 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gramEnd"/>
      <w:r>
        <w:rPr>
          <w:rFonts w:ascii="Times New Roman" w:eastAsia="Times New Roman" w:hAnsi="Times New Roman" w:cs="Times New Roman"/>
          <w:sz w:val="24"/>
        </w:rPr>
        <w:t>a5}</w:t>
      </w:r>
    </w:p>
    <w:p w14:paraId="55BBE0EA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Pendidikan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gramEnd"/>
      <w:r>
        <w:rPr>
          <w:rFonts w:ascii="Times New Roman" w:eastAsia="Times New Roman" w:hAnsi="Times New Roman" w:cs="Times New Roman"/>
          <w:sz w:val="24"/>
        </w:rPr>
        <w:t>pend}</w:t>
      </w:r>
    </w:p>
    <w:p w14:paraId="6A1D09C3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Gaji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</w:rPr>
        <w:t>:  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gaji</w:t>
      </w:r>
      <w:proofErr w:type="spellEnd"/>
      <w:r>
        <w:rPr>
          <w:rFonts w:ascii="Times New Roman" w:eastAsia="Times New Roman" w:hAnsi="Times New Roman" w:cs="Times New Roman"/>
          <w:sz w:val="24"/>
        </w:rPr>
        <w:t>}</w:t>
      </w:r>
    </w:p>
    <w:p w14:paraId="2F4B03B9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Masa </w:t>
      </w:r>
      <w:proofErr w:type="spellStart"/>
      <w:r>
        <w:rPr>
          <w:rFonts w:ascii="Times New Roman" w:eastAsia="Times New Roman" w:hAnsi="Times New Roman" w:cs="Times New Roman"/>
          <w:sz w:val="24"/>
        </w:rPr>
        <w:t>Kontrak</w:t>
      </w:r>
      <w:proofErr w:type="spellEnd"/>
      <w:r>
        <w:rPr>
          <w:rFonts w:ascii="Times New Roman" w:eastAsia="Times New Roman" w:hAnsi="Times New Roman" w:cs="Times New Roman"/>
          <w:sz w:val="24"/>
        </w:rPr>
        <w:tab/>
        <w:t xml:space="preserve">:  </w:t>
      </w:r>
      <w:r>
        <w:rPr>
          <w:rFonts w:ascii="Times New Roman" w:eastAsia="Times New Roman" w:hAnsi="Times New Roman" w:cs="Times New Roman"/>
          <w:sz w:val="24"/>
          <w:lang w:val="id-ID"/>
        </w:rPr>
        <w:t>2 TAHUN</w:t>
      </w:r>
    </w:p>
    <w:p w14:paraId="75E24F45" w14:textId="77777777" w:rsidR="00310D7A" w:rsidRDefault="00000000">
      <w:pPr>
        <w:tabs>
          <w:tab w:val="left" w:pos="2940"/>
        </w:tabs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Alamat</w:t>
      </w:r>
      <w:r>
        <w:rPr>
          <w:rFonts w:ascii="Times New Roman" w:eastAsia="Times New Roman" w:hAnsi="Times New Roman" w:cs="Times New Roman"/>
          <w:sz w:val="24"/>
          <w:lang w:val="en-US"/>
        </w:rPr>
        <w:tab/>
      </w:r>
      <w:r>
        <w:rPr>
          <w:rFonts w:ascii="Times New Roman" w:eastAsia="Times New Roman" w:hAnsi="Times New Roman" w:cs="Times New Roman"/>
          <w:sz w:val="24"/>
        </w:rPr>
        <w:t>: {a6}</w:t>
      </w:r>
    </w:p>
    <w:p w14:paraId="2493B86C" w14:textId="77777777" w:rsidR="00310D7A" w:rsidRDefault="00310D7A">
      <w:pPr>
        <w:tabs>
          <w:tab w:val="left" w:pos="0"/>
          <w:tab w:val="left" w:pos="2160"/>
          <w:tab w:val="left" w:pos="2520"/>
        </w:tabs>
        <w:ind w:right="-6"/>
        <w:rPr>
          <w:rFonts w:ascii="Times New Roman" w:eastAsia="Times New Roman" w:hAnsi="Times New Roman" w:cs="Times New Roman"/>
          <w:sz w:val="24"/>
        </w:rPr>
      </w:pPr>
    </w:p>
    <w:p w14:paraId="17B932D6" w14:textId="77777777" w:rsidR="00310D7A" w:rsidRDefault="00000000">
      <w:pPr>
        <w:ind w:left="3600" w:hanging="3600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Selanjutnya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disebut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FF27B80" w14:textId="77777777" w:rsidR="00310D7A" w:rsidRDefault="00310D7A">
      <w:pPr>
        <w:ind w:left="3600" w:hanging="3600"/>
        <w:jc w:val="both"/>
        <w:rPr>
          <w:rFonts w:ascii="Times New Roman" w:eastAsia="Times New Roman" w:hAnsi="Times New Roman" w:cs="Times New Roman"/>
          <w:sz w:val="24"/>
        </w:rPr>
      </w:pPr>
    </w:p>
    <w:p w14:paraId="07DCA66A" w14:textId="6CC43B83" w:rsidR="00310D7A" w:rsidRDefault="00000000">
      <w:p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dan </w:t>
      </w:r>
      <w:r>
        <w:rPr>
          <w:rFonts w:ascii="Times New Roman" w:eastAsia="Times New Roman" w:hAnsi="Times New Roman" w:cs="Times New Roman"/>
          <w:b/>
          <w:sz w:val="24"/>
        </w:rPr>
        <w:t xml:space="preserve">PIHAK KEDUA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sepakat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14:paraId="29528FCF" w14:textId="77777777" w:rsidR="00310D7A" w:rsidRDefault="00000000">
      <w:pPr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74E8532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1</w:t>
      </w:r>
    </w:p>
    <w:p w14:paraId="2E8EF93E" w14:textId="77777777" w:rsidR="00310D7A" w:rsidRDefault="00310D7A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7771E6A" w14:textId="0CCB7611" w:rsidR="00310D7A" w:rsidRDefault="00000000" w:rsidP="00D56CDE">
      <w:pPr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PIHAK KESATU </w:t>
      </w:r>
      <w:proofErr w:type="spellStart"/>
      <w:r>
        <w:rPr>
          <w:rFonts w:ascii="Times New Roman" w:eastAsia="Times New Roman" w:hAnsi="Times New Roman" w:cs="Times New Roman"/>
          <w:sz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menempatkan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PIHAK KEDUA di Negara HONGKONG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{a7}</w:t>
      </w:r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pemberi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kerja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id-ID"/>
        </w:rPr>
        <w:t>{a8}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color w:val="000000"/>
          <w:sz w:val="22"/>
        </w:rPr>
        <w:t>beralamat</w:t>
      </w:r>
      <w:proofErr w:type="spellEnd"/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>{a9}</w:t>
      </w:r>
      <w:r>
        <w:rPr>
          <w:rFonts w:ascii="Times New Roman" w:eastAsia="Times New Roman" w:hAnsi="Times New Roman" w:cs="Times New Roman"/>
          <w:color w:val="000000"/>
          <w:sz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paling lama 3 ( </w:t>
      </w:r>
      <w:proofErr w:type="spellStart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) </w:t>
      </w:r>
      <w:proofErr w:type="spellStart"/>
      <w:r>
        <w:rPr>
          <w:rFonts w:ascii="Times New Roman" w:eastAsia="Times New Roman" w:hAnsi="Times New Roman" w:cs="Times New Roman"/>
          <w:sz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diterbitkan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daftar </w:t>
      </w:r>
      <w:proofErr w:type="spellStart"/>
      <w:r>
        <w:rPr>
          <w:rFonts w:ascii="Times New Roman" w:eastAsia="Times New Roman" w:hAnsi="Times New Roman" w:cs="Times New Roman"/>
          <w:sz w:val="24"/>
        </w:rPr>
        <w:t>nominasi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PIHAK KEDUA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01C7403D" w14:textId="77777777" w:rsidR="00D56CDE" w:rsidRDefault="00D56CDE" w:rsidP="00D56CDE">
      <w:pPr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DD860CF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2</w:t>
      </w:r>
    </w:p>
    <w:p w14:paraId="2FAC90A6" w14:textId="77777777" w:rsidR="00310D7A" w:rsidRDefault="00000000">
      <w:pPr>
        <w:numPr>
          <w:ilvl w:val="0"/>
          <w:numId w:val="1"/>
        </w:numPr>
        <w:tabs>
          <w:tab w:val="left" w:pos="708"/>
        </w:tabs>
        <w:spacing w:before="140"/>
        <w:ind w:left="567" w:right="116" w:hanging="28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melindungi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sejak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ditandatanganinya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r>
        <w:rPr>
          <w:rFonts w:ascii="Times New Roman" w:eastAsia="Times New Roman" w:hAnsi="Times New Roman" w:cs="Times New Roman"/>
          <w:b/>
          <w:sz w:val="24"/>
        </w:rPr>
        <w:t xml:space="preserve">PIHAK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KEDUA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ketentuan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berlaku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63D4BD59" w14:textId="77777777" w:rsidR="00310D7A" w:rsidRDefault="00000000">
      <w:pPr>
        <w:numPr>
          <w:ilvl w:val="0"/>
          <w:numId w:val="1"/>
        </w:numPr>
        <w:tabs>
          <w:tab w:val="left" w:pos="717"/>
        </w:tabs>
        <w:ind w:left="567" w:right="124" w:hanging="28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menyediakan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sarana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dan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prasarana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rangka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 </w:t>
      </w:r>
      <w:proofErr w:type="spellStart"/>
      <w:r>
        <w:rPr>
          <w:rFonts w:ascii="Times New Roman" w:eastAsia="Times New Roman" w:hAnsi="Times New Roman" w:cs="Times New Roman"/>
          <w:sz w:val="24"/>
        </w:rPr>
        <w:t>pelindungan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Migran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Indonesia yang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DF6DBC3" w14:textId="087885D1" w:rsidR="00310D7A" w:rsidRDefault="007A1CF9" w:rsidP="007A1CF9">
      <w:pPr>
        <w:tabs>
          <w:tab w:val="left" w:pos="6396"/>
        </w:tabs>
        <w:ind w:right="12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</w:p>
    <w:p w14:paraId="6127A261" w14:textId="77777777" w:rsidR="007A1CF9" w:rsidRDefault="007A1CF9" w:rsidP="007A1CF9">
      <w:pPr>
        <w:tabs>
          <w:tab w:val="left" w:pos="6396"/>
        </w:tabs>
        <w:ind w:right="124"/>
        <w:rPr>
          <w:rFonts w:ascii="Times New Roman" w:eastAsia="Times New Roman" w:hAnsi="Times New Roman" w:cs="Times New Roman"/>
          <w:sz w:val="24"/>
        </w:rPr>
      </w:pPr>
    </w:p>
    <w:p w14:paraId="6E3BF0A0" w14:textId="77777777" w:rsidR="007A1CF9" w:rsidRDefault="007A1CF9" w:rsidP="007A1CF9">
      <w:pPr>
        <w:tabs>
          <w:tab w:val="left" w:pos="6396"/>
        </w:tabs>
        <w:ind w:right="124"/>
        <w:rPr>
          <w:rFonts w:ascii="Times New Roman" w:eastAsia="Times New Roman" w:hAnsi="Times New Roman" w:cs="Times New Roman"/>
          <w:sz w:val="24"/>
        </w:rPr>
      </w:pPr>
    </w:p>
    <w:p w14:paraId="4D999BAA" w14:textId="77777777" w:rsidR="007A1CF9" w:rsidRDefault="007A1CF9" w:rsidP="007A1CF9">
      <w:pPr>
        <w:tabs>
          <w:tab w:val="left" w:pos="6396"/>
        </w:tabs>
        <w:ind w:right="124"/>
        <w:rPr>
          <w:rFonts w:ascii="Times New Roman" w:eastAsia="Times New Roman" w:hAnsi="Times New Roman" w:cs="Times New Roman"/>
          <w:sz w:val="24"/>
        </w:rPr>
      </w:pPr>
    </w:p>
    <w:p w14:paraId="23996BAD" w14:textId="4FC49A86" w:rsidR="007A1CF9" w:rsidRDefault="007A1CF9" w:rsidP="007A1CF9">
      <w:pPr>
        <w:tabs>
          <w:tab w:val="left" w:pos="6396"/>
        </w:tabs>
        <w:ind w:right="124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\</w:t>
      </w:r>
    </w:p>
    <w:p w14:paraId="6A675757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Pasal 3</w:t>
      </w:r>
    </w:p>
    <w:p w14:paraId="1EC3FE2F" w14:textId="77777777" w:rsidR="00310D7A" w:rsidRDefault="00310D7A">
      <w:pPr>
        <w:spacing w:before="240" w:after="200"/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A9861C2" w14:textId="77777777" w:rsidR="00310D7A" w:rsidRDefault="00000000">
      <w:pPr>
        <w:ind w:left="567"/>
        <w:rPr>
          <w:rFonts w:ascii="Times New Roman" w:eastAsia="Times New Roman" w:hAnsi="Times New Roman" w:cs="Times New Roman"/>
          <w:position w:val="1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pengurusan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PlHAK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KEDUA </w:t>
      </w:r>
      <w:proofErr w:type="spellStart"/>
      <w:r>
        <w:rPr>
          <w:rFonts w:ascii="Times New Roman" w:eastAsia="Times New Roman" w:hAnsi="Times New Roman" w:cs="Times New Roman"/>
          <w:sz w:val="24"/>
        </w:rPr>
        <w:t>berupa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paspor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dan visa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tiket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pesawat</w:t>
      </w:r>
      <w:proofErr w:type="spellEnd"/>
      <w:r>
        <w:rPr>
          <w:rFonts w:ascii="Times New Roman" w:eastAsia="Times New Roman" w:hAnsi="Times New Roman" w:cs="Times New Roman"/>
          <w:sz w:val="24"/>
        </w:rPr>
        <w:t>,  dan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kartu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kepersertaan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Pekerja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Migran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Indonesia,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kecuali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dokumen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awal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diurus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di 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daerah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position w:val="1"/>
          <w:sz w:val="24"/>
        </w:rPr>
        <w:t>asal</w:t>
      </w:r>
      <w:proofErr w:type="spellEnd"/>
      <w:r>
        <w:rPr>
          <w:rFonts w:ascii="Times New Roman" w:eastAsia="Times New Roman" w:hAnsi="Times New Roman" w:cs="Times New Roman"/>
          <w:position w:val="1"/>
          <w:sz w:val="24"/>
        </w:rPr>
        <w:t xml:space="preserve">  masing-masing  oleh  </w:t>
      </w:r>
      <w:r>
        <w:rPr>
          <w:rFonts w:ascii="Times New Roman" w:eastAsia="Times New Roman" w:hAnsi="Times New Roman" w:cs="Times New Roman"/>
          <w:b/>
          <w:position w:val="1"/>
          <w:sz w:val="24"/>
        </w:rPr>
        <w:t>PIHAK KEDUA</w:t>
      </w:r>
      <w:r>
        <w:rPr>
          <w:rFonts w:ascii="Times New Roman" w:eastAsia="Times New Roman" w:hAnsi="Times New Roman" w:cs="Times New Roman"/>
          <w:position w:val="1"/>
          <w:sz w:val="24"/>
        </w:rPr>
        <w:t>.</w:t>
      </w:r>
    </w:p>
    <w:p w14:paraId="242C49A7" w14:textId="77777777" w:rsidR="00310D7A" w:rsidRDefault="00310D7A">
      <w:pPr>
        <w:rPr>
          <w:rFonts w:ascii="Times New Roman" w:eastAsia="Times New Roman" w:hAnsi="Times New Roman" w:cs="Times New Roman"/>
          <w:b/>
          <w:sz w:val="24"/>
        </w:rPr>
      </w:pPr>
    </w:p>
    <w:p w14:paraId="3771AA94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4</w:t>
      </w:r>
    </w:p>
    <w:p w14:paraId="76E24FDC" w14:textId="77777777" w:rsidR="00310D7A" w:rsidRDefault="00000000">
      <w:pPr>
        <w:ind w:left="567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sanggup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melaksanakan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selama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masa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kerjaberlangsung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(24 </w:t>
      </w:r>
      <w:proofErr w:type="spellStart"/>
      <w:r>
        <w:rPr>
          <w:rFonts w:ascii="Times New Roman" w:eastAsia="Times New Roman" w:hAnsi="Times New Roman" w:cs="Times New Roman"/>
          <w:sz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kesepakatan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para </w:t>
      </w:r>
      <w:proofErr w:type="spellStart"/>
      <w:r>
        <w:rPr>
          <w:rFonts w:ascii="Times New Roman" w:eastAsia="Times New Roman" w:hAnsi="Times New Roman" w:cs="Times New Roman"/>
          <w:sz w:val="24"/>
        </w:rPr>
        <w:t>pihak</w:t>
      </w:r>
      <w:proofErr w:type="spellEnd"/>
    </w:p>
    <w:p w14:paraId="4BAF598B" w14:textId="77777777" w:rsidR="00310D7A" w:rsidRDefault="00310D7A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752C0EC7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5</w:t>
      </w:r>
    </w:p>
    <w:p w14:paraId="5B5886B5" w14:textId="77777777" w:rsidR="00310D7A" w:rsidRDefault="00000000">
      <w:pPr>
        <w:ind w:left="567" w:right="-7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membantu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memfasilitasi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pengurusan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dokumen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PIHAK KEDUA </w:t>
      </w:r>
      <w:proofErr w:type="spellStart"/>
      <w:r>
        <w:rPr>
          <w:rFonts w:ascii="Times New Roman" w:eastAsia="Times New Roman" w:hAnsi="Times New Roman" w:cs="Times New Roman"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membebankan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PIHAK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KEDUA,</w:t>
      </w:r>
      <w:r>
        <w:rPr>
          <w:rFonts w:ascii="Times New Roman" w:eastAsia="Times New Roman" w:hAnsi="Times New Roman" w:cs="Times New Roman"/>
          <w:sz w:val="24"/>
        </w:rPr>
        <w:t>meliputi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>:</w:t>
      </w:r>
    </w:p>
    <w:p w14:paraId="3BC40C3B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1.Tiket </w:t>
      </w:r>
      <w:proofErr w:type="spellStart"/>
      <w:r>
        <w:rPr>
          <w:rFonts w:ascii="Times New Roman" w:eastAsia="Times New Roman" w:hAnsi="Times New Roman" w:cs="Times New Roman"/>
          <w:sz w:val="24"/>
        </w:rPr>
        <w:t>keberangkatan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33097047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2.Tiket </w:t>
      </w:r>
      <w:proofErr w:type="spellStart"/>
      <w:r>
        <w:rPr>
          <w:rFonts w:ascii="Times New Roman" w:eastAsia="Times New Roman" w:hAnsi="Times New Roman" w:cs="Times New Roman"/>
          <w:sz w:val="24"/>
        </w:rPr>
        <w:t>pulang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09BFCFCC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3.Visa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34283FEA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4.Legalisasi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6FEC5300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5. </w:t>
      </w:r>
      <w:proofErr w:type="spellStart"/>
      <w:r>
        <w:rPr>
          <w:rFonts w:ascii="Times New Roman" w:eastAsia="Times New Roman" w:hAnsi="Times New Roman" w:cs="Times New Roman"/>
          <w:sz w:val="24"/>
        </w:rPr>
        <w:t>Pelatihan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13992D2C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6. </w:t>
      </w:r>
      <w:proofErr w:type="spellStart"/>
      <w:r>
        <w:rPr>
          <w:rFonts w:ascii="Times New Roman" w:eastAsia="Times New Roman" w:hAnsi="Times New Roman" w:cs="Times New Roman"/>
          <w:sz w:val="24"/>
        </w:rPr>
        <w:t>Sertifikasi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Kompetensi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58A56BB1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7. Jasa </w:t>
      </w:r>
      <w:proofErr w:type="spellStart"/>
      <w:r>
        <w:rPr>
          <w:rFonts w:ascii="Times New Roman" w:eastAsia="Times New Roman" w:hAnsi="Times New Roman" w:cs="Times New Roman"/>
          <w:sz w:val="24"/>
        </w:rPr>
        <w:t>perusahaan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718A6E51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8. </w:t>
      </w:r>
      <w:proofErr w:type="spellStart"/>
      <w:r>
        <w:rPr>
          <w:rFonts w:ascii="Times New Roman" w:eastAsia="Times New Roman" w:hAnsi="Times New Roman" w:cs="Times New Roman"/>
          <w:sz w:val="24"/>
        </w:rPr>
        <w:t>Penggantian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paspor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1550D0FE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9. </w:t>
      </w:r>
      <w:proofErr w:type="spellStart"/>
      <w:r>
        <w:rPr>
          <w:rFonts w:ascii="Times New Roman" w:eastAsia="Times New Roman" w:hAnsi="Times New Roman" w:cs="Times New Roman"/>
          <w:sz w:val="24"/>
        </w:rPr>
        <w:t>Jaminan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sosial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migran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Indonesia,</w:t>
      </w:r>
    </w:p>
    <w:p w14:paraId="50A0A422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10.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psikologi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negeri,</w:t>
      </w:r>
    </w:p>
    <w:p w14:paraId="208EF3FD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11.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tambahan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negara </w:t>
      </w:r>
      <w:proofErr w:type="spellStart"/>
      <w:r>
        <w:rPr>
          <w:rFonts w:ascii="Times New Roman" w:eastAsia="Times New Roman" w:hAnsi="Times New Roman" w:cs="Times New Roman"/>
          <w:sz w:val="24"/>
        </w:rPr>
        <w:t>tertentu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mempersyaratkan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0A8D65A0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12. </w:t>
      </w:r>
      <w:proofErr w:type="spellStart"/>
      <w:r>
        <w:rPr>
          <w:rFonts w:ascii="Times New Roman" w:eastAsia="Times New Roman" w:hAnsi="Times New Roman" w:cs="Times New Roman"/>
          <w:sz w:val="24"/>
        </w:rPr>
        <w:t>Akomodasi</w:t>
      </w:r>
      <w:proofErr w:type="spellEnd"/>
      <w:r>
        <w:rPr>
          <w:rFonts w:ascii="Times New Roman" w:eastAsia="Times New Roman" w:hAnsi="Times New Roman" w:cs="Times New Roman"/>
          <w:sz w:val="24"/>
        </w:rPr>
        <w:t>,</w:t>
      </w:r>
    </w:p>
    <w:p w14:paraId="14ACB6E0" w14:textId="77777777" w:rsidR="00310D7A" w:rsidRDefault="00000000">
      <w:pPr>
        <w:spacing w:line="276" w:lineRule="auto"/>
        <w:ind w:left="567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13. Transport </w:t>
      </w:r>
      <w:proofErr w:type="spellStart"/>
      <w:r>
        <w:rPr>
          <w:rFonts w:ascii="Times New Roman" w:eastAsia="Times New Roman" w:hAnsi="Times New Roman" w:cs="Times New Roman"/>
          <w:sz w:val="24"/>
        </w:rPr>
        <w:t>Lokal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daerah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asal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ketempat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keberangkatan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Indonesia.</w:t>
      </w:r>
    </w:p>
    <w:p w14:paraId="4C981F53" w14:textId="77777777" w:rsidR="00310D7A" w:rsidRDefault="00000000">
      <w:pPr>
        <w:ind w:left="567" w:right="-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14.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informasi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pembebasan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</w:p>
    <w:p w14:paraId="3017BAF1" w14:textId="77777777" w:rsidR="00310D7A" w:rsidRDefault="00000000">
      <w:pPr>
        <w:spacing w:before="140"/>
        <w:ind w:left="567" w:right="179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.</w:t>
      </w:r>
    </w:p>
    <w:p w14:paraId="286A744B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6</w:t>
      </w:r>
    </w:p>
    <w:p w14:paraId="7F15C9E7" w14:textId="77777777" w:rsidR="00310D7A" w:rsidRDefault="00000000">
      <w:pPr>
        <w:spacing w:before="140"/>
        <w:ind w:left="567" w:right="152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bersedia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dinyatakan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unfit to work</w:t>
      </w:r>
      <w:r>
        <w:rPr>
          <w:rFonts w:ascii="Times New Roman" w:eastAsia="Times New Roman" w:hAnsi="Times New Roman" w:cs="Times New Roman"/>
          <w:sz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layak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</w:rPr>
        <w:t>berdasarkan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pemeriksaan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psikologi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kesehatan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dipotong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 xml:space="preserve">medical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check up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dan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lainnya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dibuktikan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melalui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rincian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pembiayaan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bukti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sah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7F27394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7</w:t>
      </w:r>
    </w:p>
    <w:p w14:paraId="0F2FAAA5" w14:textId="77777777" w:rsidR="00310D7A" w:rsidRDefault="00000000">
      <w:pPr>
        <w:spacing w:before="144"/>
        <w:ind w:left="567" w:right="161" w:firstLine="4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diwajibkan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mengganti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</w:rPr>
        <w:t>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dikeluar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mengundurkan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</w:rPr>
        <w:t>wanprestasi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sz w:val="24"/>
        </w:rPr>
        <w:t>tanpa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apapun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15CA33CA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8</w:t>
      </w:r>
    </w:p>
    <w:p w14:paraId="7CD87F5D" w14:textId="77777777" w:rsidR="00310D7A" w:rsidRDefault="00000000">
      <w:pPr>
        <w:numPr>
          <w:ilvl w:val="0"/>
          <w:numId w:val="2"/>
        </w:numPr>
        <w:tabs>
          <w:tab w:val="left" w:pos="671"/>
        </w:tabs>
        <w:spacing w:before="140"/>
        <w:ind w:left="567" w:right="151" w:hanging="283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waktu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3  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tiga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 </w:t>
      </w:r>
      <w:proofErr w:type="spellStart"/>
      <w:r>
        <w:rPr>
          <w:rFonts w:ascii="Times New Roman" w:eastAsia="Times New Roman" w:hAnsi="Times New Roman" w:cs="Times New Roman"/>
          <w:sz w:val="24"/>
        </w:rPr>
        <w:t>bulan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 KEDUA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belum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ditempatkan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b/>
          <w:sz w:val="24"/>
        </w:rPr>
        <w:t xml:space="preserve"> 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mengenai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keterlambatan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293939EA" w14:textId="77777777" w:rsidR="00310D7A" w:rsidRDefault="00000000">
      <w:pPr>
        <w:numPr>
          <w:ilvl w:val="0"/>
          <w:numId w:val="2"/>
        </w:numPr>
        <w:tabs>
          <w:tab w:val="left" w:pos="679"/>
        </w:tabs>
        <w:ind w:left="567" w:right="145" w:hanging="28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berhak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melaporkan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permasalahan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Dinas yang </w:t>
      </w:r>
      <w:proofErr w:type="spellStart"/>
      <w:r>
        <w:rPr>
          <w:rFonts w:ascii="Times New Roman" w:eastAsia="Times New Roman" w:hAnsi="Times New Roman" w:cs="Times New Roman"/>
          <w:sz w:val="24"/>
        </w:rPr>
        <w:t>rnenyelenggarakan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urusan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pemerintahan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bidang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ketenagakerjaan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7"/>
          <w:sz w:val="24"/>
        </w:rPr>
        <w:t>di</w:t>
      </w:r>
      <w:r>
        <w:rPr>
          <w:rFonts w:ascii="Times New Roman" w:eastAsia="Times New Roman" w:hAnsi="Times New Roman" w:cs="Times New Roman"/>
          <w:sz w:val="24"/>
        </w:rPr>
        <w:t>kabupaten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4"/>
        </w:rPr>
        <w:t>kota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mendapatkan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penyelesaian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sengaja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memenuhi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kewajiban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dimaksud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</w:rPr>
        <w:t>ayat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(1).</w:t>
      </w:r>
    </w:p>
    <w:p w14:paraId="36EC6AA8" w14:textId="77777777" w:rsidR="00310D7A" w:rsidRDefault="00000000">
      <w:pPr>
        <w:numPr>
          <w:ilvl w:val="0"/>
          <w:numId w:val="2"/>
        </w:numPr>
        <w:tabs>
          <w:tab w:val="left" w:pos="666"/>
        </w:tabs>
        <w:spacing w:before="78"/>
        <w:ind w:left="567" w:right="117" w:hanging="283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Dalam </w:t>
      </w:r>
      <w:proofErr w:type="spellStart"/>
      <w:r>
        <w:rPr>
          <w:rFonts w:ascii="Times New Roman" w:eastAsia="Times New Roman" w:hAnsi="Times New Roman" w:cs="Times New Roman"/>
          <w:sz w:val="24"/>
        </w:rPr>
        <w:t>hal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terbukti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memberikan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penjelasan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kepastian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berkewajiban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mengembalikan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seluruh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biaya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tanpa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potongan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apapun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7D001786" w14:textId="77777777" w:rsidR="00310D7A" w:rsidRDefault="00310D7A">
      <w:pPr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2FE3AB9D" w14:textId="77777777" w:rsidR="00310D7A" w:rsidRDefault="00310D7A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6FF45CDB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Pasal 9</w:t>
      </w:r>
    </w:p>
    <w:p w14:paraId="49BDCCA8" w14:textId="77777777" w:rsidR="00310D7A" w:rsidRDefault="00000000">
      <w:pPr>
        <w:numPr>
          <w:ilvl w:val="0"/>
          <w:numId w:val="3"/>
        </w:numPr>
        <w:tabs>
          <w:tab w:val="left" w:pos="666"/>
        </w:tabs>
        <w:spacing w:before="135"/>
        <w:ind w:left="567" w:right="108" w:hanging="56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PIHAK KESATU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menjamin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menerima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pembayaran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gaji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sebesar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HKD$4870 </w:t>
      </w:r>
      <w:proofErr w:type="spellStart"/>
      <w:r>
        <w:rPr>
          <w:rFonts w:ascii="Times New Roman" w:eastAsia="Times New Roman" w:hAnsi="Times New Roman" w:cs="Times New Roman"/>
          <w:sz w:val="24"/>
        </w:rPr>
        <w:t>sebagaimana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diatur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2B5C431A" w14:textId="77777777" w:rsidR="00310D7A" w:rsidRDefault="00000000">
      <w:pPr>
        <w:numPr>
          <w:ilvl w:val="0"/>
          <w:numId w:val="3"/>
        </w:numPr>
        <w:tabs>
          <w:tab w:val="left" w:pos="666"/>
        </w:tabs>
        <w:spacing w:before="135"/>
        <w:ind w:left="567" w:right="108" w:hanging="560"/>
        <w:jc w:val="both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Apabila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mempekerjakan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 </w:t>
      </w:r>
      <w:r>
        <w:rPr>
          <w:rFonts w:ascii="Times New Roman" w:eastAsia="Times New Roman" w:hAnsi="Times New Roman" w:cs="Times New Roman"/>
          <w:b/>
          <w:sz w:val="24"/>
        </w:rPr>
        <w:t>PIHAK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 KESATU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hubungan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pemberi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kerja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PIHAK KEDUA.</w:t>
      </w:r>
    </w:p>
    <w:p w14:paraId="3DA9FF82" w14:textId="77777777" w:rsidR="00310D7A" w:rsidRDefault="00310D7A">
      <w:pPr>
        <w:spacing w:before="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67402FFA" w14:textId="77777777" w:rsidR="00310D7A" w:rsidRDefault="00310D7A">
      <w:pPr>
        <w:spacing w:before="1"/>
        <w:jc w:val="both"/>
        <w:rPr>
          <w:rFonts w:ascii="Times New Roman" w:eastAsia="Times New Roman" w:hAnsi="Times New Roman" w:cs="Times New Roman"/>
          <w:b/>
          <w:sz w:val="24"/>
        </w:rPr>
      </w:pPr>
    </w:p>
    <w:p w14:paraId="77917467" w14:textId="77777777" w:rsidR="00310D7A" w:rsidRDefault="00000000">
      <w:pPr>
        <w:ind w:left="567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Pasal 10</w:t>
      </w:r>
    </w:p>
    <w:p w14:paraId="6B71B42E" w14:textId="77777777" w:rsidR="00310D7A" w:rsidRDefault="00000000">
      <w:pPr>
        <w:spacing w:before="134"/>
        <w:ind w:left="567" w:right="119" w:firstLine="4"/>
        <w:jc w:val="both"/>
        <w:rPr>
          <w:rFonts w:ascii="Times New Roman" w:eastAsia="Times New Roman" w:hAnsi="Times New Roman" w:cs="Times New Roman"/>
          <w:sz w:val="24"/>
        </w:rPr>
      </w:pPr>
      <w:proofErr w:type="spellStart"/>
      <w:r>
        <w:rPr>
          <w:rFonts w:ascii="Times New Roman" w:eastAsia="Times New Roman" w:hAnsi="Times New Roman" w:cs="Times New Roman"/>
          <w:sz w:val="24"/>
        </w:rPr>
        <w:t>Perjanjian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periempatan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disepakati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ditandatangani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oleh PARA PIHAK, </w:t>
      </w:r>
      <w:proofErr w:type="spellStart"/>
      <w:r>
        <w:rPr>
          <w:rFonts w:ascii="Times New Roman" w:eastAsia="Times New Roman" w:hAnsi="Times New Roman" w:cs="Times New Roman"/>
          <w:sz w:val="24"/>
        </w:rPr>
        <w:t>dibuat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rangkap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(dua) </w:t>
      </w:r>
      <w:proofErr w:type="spellStart"/>
      <w:r>
        <w:rPr>
          <w:rFonts w:ascii="Times New Roman" w:eastAsia="Times New Roman" w:hAnsi="Times New Roman" w:cs="Times New Roman"/>
          <w:sz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bahasa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Indonesia di </w:t>
      </w:r>
      <w:proofErr w:type="spellStart"/>
      <w:r>
        <w:rPr>
          <w:rFonts w:ascii="Times New Roman" w:eastAsia="Times New Roman" w:hAnsi="Times New Roman" w:cs="Times New Roman"/>
          <w:sz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kertas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bermaterai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cukup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dapat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dipertanggungjawabkan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</w:rPr>
        <w:t>kebenarannya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 oleh  masing- masing </w:t>
      </w:r>
      <w:proofErr w:type="spellStart"/>
      <w:r>
        <w:rPr>
          <w:rFonts w:ascii="Times New Roman" w:eastAsia="Times New Roman" w:hAnsi="Times New Roman" w:cs="Times New Roman"/>
          <w:sz w:val="24"/>
        </w:rPr>
        <w:t>pihak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38DF2465" w14:textId="77777777" w:rsidR="00310D7A" w:rsidRDefault="00310D7A">
      <w:pPr>
        <w:spacing w:before="134"/>
        <w:ind w:left="567" w:right="119" w:firstLine="4"/>
        <w:jc w:val="both"/>
        <w:rPr>
          <w:rFonts w:ascii="Times New Roman" w:eastAsia="Times New Roman" w:hAnsi="Times New Roman" w:cs="Times New Roman"/>
          <w:sz w:val="24"/>
        </w:rPr>
      </w:pPr>
    </w:p>
    <w:p w14:paraId="05D2BCF0" w14:textId="77777777" w:rsidR="00310D7A" w:rsidRDefault="00310D7A">
      <w:pPr>
        <w:spacing w:before="134"/>
        <w:ind w:left="567" w:right="119" w:firstLine="4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28"/>
        <w:gridCol w:w="2409"/>
        <w:gridCol w:w="4083"/>
      </w:tblGrid>
      <w:tr w:rsidR="00310D7A" w14:paraId="66F4644B" w14:textId="77777777">
        <w:trPr>
          <w:trHeight w:val="1"/>
        </w:trPr>
        <w:tc>
          <w:tcPr>
            <w:tcW w:w="3828" w:type="dxa"/>
            <w:shd w:val="clear" w:color="000000" w:fill="FFFFFF"/>
            <w:tcMar>
              <w:left w:w="108" w:type="dxa"/>
              <w:right w:w="108" w:type="dxa"/>
            </w:tcMar>
          </w:tcPr>
          <w:p w14:paraId="3E406EA7" w14:textId="77777777" w:rsidR="00310D7A" w:rsidRDefault="00000000">
            <w:pPr>
              <w:spacing w:line="276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PIHAK KEDUA</w:t>
            </w:r>
          </w:p>
        </w:tc>
        <w:tc>
          <w:tcPr>
            <w:tcW w:w="2409" w:type="dxa"/>
            <w:shd w:val="clear" w:color="000000" w:fill="FFFFFF"/>
            <w:tcMar>
              <w:left w:w="108" w:type="dxa"/>
              <w:right w:w="108" w:type="dxa"/>
            </w:tcMar>
          </w:tcPr>
          <w:p w14:paraId="055C81BD" w14:textId="77777777" w:rsidR="00310D7A" w:rsidRDefault="00000000">
            <w:pPr>
              <w:spacing w:line="276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          SAKSI</w:t>
            </w:r>
          </w:p>
        </w:tc>
        <w:tc>
          <w:tcPr>
            <w:tcW w:w="4083" w:type="dxa"/>
            <w:shd w:val="clear" w:color="000000" w:fill="FFFFFF"/>
            <w:tcMar>
              <w:left w:w="108" w:type="dxa"/>
              <w:right w:w="108" w:type="dxa"/>
            </w:tcMar>
          </w:tcPr>
          <w:p w14:paraId="559CD26F" w14:textId="77777777" w:rsidR="00310D7A" w:rsidRDefault="00000000">
            <w:pPr>
              <w:spacing w:line="276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PIHAK KESATU</w:t>
            </w:r>
          </w:p>
        </w:tc>
      </w:tr>
      <w:tr w:rsidR="00310D7A" w14:paraId="303D6467" w14:textId="77777777">
        <w:trPr>
          <w:trHeight w:val="1"/>
        </w:trPr>
        <w:tc>
          <w:tcPr>
            <w:tcW w:w="3828" w:type="dxa"/>
            <w:shd w:val="clear" w:color="000000" w:fill="FFFFFF"/>
            <w:tcMar>
              <w:left w:w="108" w:type="dxa"/>
              <w:right w:w="108" w:type="dxa"/>
            </w:tcMar>
          </w:tcPr>
          <w:p w14:paraId="7326851B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4DF450F4" w14:textId="77777777" w:rsidR="00310D7A" w:rsidRDefault="00310D7A">
            <w:pPr>
              <w:spacing w:after="200" w:line="276" w:lineRule="auto"/>
              <w:jc w:val="center"/>
              <w:rPr>
                <w:sz w:val="22"/>
              </w:rPr>
            </w:pPr>
          </w:p>
        </w:tc>
        <w:tc>
          <w:tcPr>
            <w:tcW w:w="2409" w:type="dxa"/>
            <w:shd w:val="clear" w:color="000000" w:fill="FFFFFF"/>
            <w:tcMar>
              <w:left w:w="108" w:type="dxa"/>
              <w:right w:w="108" w:type="dxa"/>
            </w:tcMar>
          </w:tcPr>
          <w:p w14:paraId="0059F8F5" w14:textId="77777777" w:rsidR="00310D7A" w:rsidRDefault="00310D7A">
            <w:pPr>
              <w:spacing w:after="200" w:line="276" w:lineRule="auto"/>
              <w:jc w:val="center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83" w:type="dxa"/>
            <w:shd w:val="clear" w:color="000000" w:fill="FFFFFF"/>
            <w:tcMar>
              <w:left w:w="108" w:type="dxa"/>
              <w:right w:w="108" w:type="dxa"/>
            </w:tcMar>
          </w:tcPr>
          <w:p w14:paraId="2C76193B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6CF6FF65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1992D369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sz w:val="22"/>
              </w:rPr>
            </w:pPr>
          </w:p>
          <w:p w14:paraId="3782AC8C" w14:textId="77777777" w:rsidR="00310D7A" w:rsidRDefault="00310D7A">
            <w:pPr>
              <w:spacing w:after="200" w:line="276" w:lineRule="auto"/>
              <w:jc w:val="center"/>
              <w:rPr>
                <w:sz w:val="22"/>
              </w:rPr>
            </w:pPr>
          </w:p>
        </w:tc>
      </w:tr>
      <w:tr w:rsidR="00310D7A" w14:paraId="1E8BFF14" w14:textId="77777777">
        <w:trPr>
          <w:trHeight w:val="1"/>
        </w:trPr>
        <w:tc>
          <w:tcPr>
            <w:tcW w:w="3828" w:type="dxa"/>
            <w:shd w:val="clear" w:color="000000" w:fill="FFFFFF"/>
            <w:tcMar>
              <w:left w:w="108" w:type="dxa"/>
              <w:right w:w="108" w:type="dxa"/>
            </w:tcMar>
          </w:tcPr>
          <w:p w14:paraId="49A2A133" w14:textId="77777777" w:rsidR="00310D7A" w:rsidRDefault="00000000">
            <w:pPr>
              <w:spacing w:line="276" w:lineRule="auto"/>
              <w:jc w:val="center"/>
              <w:rPr>
                <w:sz w:val="22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ANGGRITA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 xml:space="preserve"> NUR CAHYANI </w:t>
            </w:r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  <w:tc>
          <w:tcPr>
            <w:tcW w:w="2409" w:type="dxa"/>
            <w:shd w:val="clear" w:color="000000" w:fill="FFFFFF"/>
            <w:tcMar>
              <w:left w:w="108" w:type="dxa"/>
              <w:right w:w="108" w:type="dxa"/>
            </w:tcMar>
          </w:tcPr>
          <w:p w14:paraId="4B8297FF" w14:textId="77777777" w:rsidR="00310D7A" w:rsidRDefault="00000000">
            <w:pPr>
              <w:spacing w:line="276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EKO PRAHWONO</w:t>
            </w:r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  <w:tc>
          <w:tcPr>
            <w:tcW w:w="4083" w:type="dxa"/>
            <w:shd w:val="clear" w:color="000000" w:fill="FFFFFF"/>
            <w:tcMar>
              <w:left w:w="108" w:type="dxa"/>
              <w:right w:w="108" w:type="dxa"/>
            </w:tcMar>
          </w:tcPr>
          <w:p w14:paraId="41123608" w14:textId="77777777" w:rsidR="00310D7A" w:rsidRDefault="00000000">
            <w:pPr>
              <w:spacing w:line="276" w:lineRule="auto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sz w:val="22"/>
              </w:rPr>
              <w:t>(</w:t>
            </w:r>
            <w:r>
              <w:rPr>
                <w:rFonts w:ascii="Times New Roman" w:eastAsia="Times New Roman" w:hAnsi="Times New Roman" w:cs="Times New Roman"/>
                <w:sz w:val="22"/>
                <w:u w:val="single"/>
              </w:rPr>
              <w:t>IMMANUEL DARMAWAN SANTOSO</w:t>
            </w:r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  <w:tr w:rsidR="00310D7A" w14:paraId="371E97F3" w14:textId="77777777">
        <w:trPr>
          <w:trHeight w:val="1"/>
        </w:trPr>
        <w:tc>
          <w:tcPr>
            <w:tcW w:w="3828" w:type="dxa"/>
            <w:shd w:val="clear" w:color="000000" w:fill="FFFFFF"/>
            <w:tcMar>
              <w:left w:w="108" w:type="dxa"/>
              <w:right w:w="108" w:type="dxa"/>
            </w:tcMar>
          </w:tcPr>
          <w:p w14:paraId="26CD591A" w14:textId="77777777" w:rsidR="00310D7A" w:rsidRDefault="00000000">
            <w:pPr>
              <w:spacing w:after="200" w:line="276" w:lineRule="auto"/>
              <w:jc w:val="center"/>
              <w:rPr>
                <w:sz w:val="22"/>
              </w:rPr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Calon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Pekerja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Migran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Indonesia</w:t>
            </w:r>
          </w:p>
        </w:tc>
        <w:tc>
          <w:tcPr>
            <w:tcW w:w="2409" w:type="dxa"/>
            <w:shd w:val="clear" w:color="000000" w:fill="FFFFFF"/>
            <w:tcMar>
              <w:left w:w="108" w:type="dxa"/>
              <w:right w:w="108" w:type="dxa"/>
            </w:tcMar>
          </w:tcPr>
          <w:p w14:paraId="40FB894C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</w:rPr>
            </w:pPr>
          </w:p>
          <w:p w14:paraId="3A53BA86" w14:textId="77777777" w:rsidR="00310D7A" w:rsidRDefault="00310D7A">
            <w:pPr>
              <w:spacing w:after="20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2"/>
              </w:rPr>
            </w:pPr>
          </w:p>
          <w:p w14:paraId="170A28CF" w14:textId="77777777" w:rsidR="00310D7A" w:rsidRDefault="00310D7A">
            <w:pPr>
              <w:spacing w:after="200" w:line="276" w:lineRule="auto"/>
              <w:jc w:val="center"/>
              <w:rPr>
                <w:sz w:val="22"/>
              </w:rPr>
            </w:pPr>
          </w:p>
        </w:tc>
        <w:tc>
          <w:tcPr>
            <w:tcW w:w="4083" w:type="dxa"/>
            <w:shd w:val="clear" w:color="000000" w:fill="FFFFFF"/>
            <w:tcMar>
              <w:left w:w="108" w:type="dxa"/>
              <w:right w:w="108" w:type="dxa"/>
            </w:tcMar>
          </w:tcPr>
          <w:p w14:paraId="53F0B854" w14:textId="77777777" w:rsidR="00310D7A" w:rsidRDefault="00000000">
            <w:pPr>
              <w:spacing w:after="200" w:line="276" w:lineRule="auto"/>
              <w:jc w:val="center"/>
              <w:rPr>
                <w:sz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Direktur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Utama P3MI</w:t>
            </w:r>
          </w:p>
        </w:tc>
      </w:tr>
    </w:tbl>
    <w:p w14:paraId="7CD46FB3" w14:textId="77777777" w:rsidR="00310D7A" w:rsidRDefault="00310D7A">
      <w:pPr>
        <w:spacing w:before="240"/>
        <w:ind w:right="1006"/>
        <w:rPr>
          <w:rFonts w:ascii="Times New Roman" w:eastAsia="Times New Roman" w:hAnsi="Times New Roman" w:cs="Times New Roman"/>
          <w:sz w:val="24"/>
        </w:rPr>
      </w:pPr>
    </w:p>
    <w:p w14:paraId="40EED4AF" w14:textId="77777777" w:rsidR="00310D7A" w:rsidRDefault="00310D7A">
      <w:pPr>
        <w:spacing w:before="240"/>
        <w:ind w:right="1006"/>
        <w:rPr>
          <w:rFonts w:ascii="Times New Roman" w:eastAsia="Times New Roman" w:hAnsi="Times New Roman" w:cs="Times New Roman"/>
          <w:sz w:val="24"/>
        </w:rPr>
      </w:pPr>
    </w:p>
    <w:sectPr w:rsidR="00310D7A">
      <w:pgSz w:w="12240" w:h="20160"/>
      <w:pgMar w:top="1440" w:right="720" w:bottom="1440" w:left="720" w:header="720" w:footer="720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2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</w:lvl>
  </w:abstractNum>
  <w:num w:numId="1" w16cid:durableId="1270818846">
    <w:abstractNumId w:val="1"/>
  </w:num>
  <w:num w:numId="2" w16cid:durableId="1087264060">
    <w:abstractNumId w:val="0"/>
  </w:num>
  <w:num w:numId="3" w16cid:durableId="3752021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D7A"/>
    <w:rsid w:val="00310D7A"/>
    <w:rsid w:val="007A1CF9"/>
    <w:rsid w:val="00A93453"/>
    <w:rsid w:val="00D56CDE"/>
    <w:rsid w:val="08205E7A"/>
    <w:rsid w:val="08663E1E"/>
    <w:rsid w:val="17563B28"/>
    <w:rsid w:val="3EAD0AA1"/>
    <w:rsid w:val="7294244D"/>
    <w:rsid w:val="7742219E"/>
    <w:rsid w:val="7A224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8AD8AA"/>
  <w15:docId w15:val="{2E392C06-E301-46D9-8CB3-6044C8ABB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3</Pages>
  <Words>654</Words>
  <Characters>3734</Characters>
  <Application>Microsoft Office Word</Application>
  <DocSecurity>0</DocSecurity>
  <Lines>31</Lines>
  <Paragraphs>8</Paragraphs>
  <ScaleCrop>false</ScaleCrop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Gregorius Caesar</cp:lastModifiedBy>
  <cp:revision>3</cp:revision>
  <dcterms:created xsi:type="dcterms:W3CDTF">2024-08-07T22:52:00Z</dcterms:created>
  <dcterms:modified xsi:type="dcterms:W3CDTF">2024-08-09T08:32:00Z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267E026B7FDB417B862774F61F63F584_12</vt:lpwstr>
  </property>
</Properties>
</file>